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5A3EB" w14:textId="77777777" w:rsidR="00932D08"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4C2E2990" w14:textId="77777777" w:rsidR="00932D08"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09339642" wp14:editId="1B181993">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21FD662F" w14:textId="77777777" w:rsidR="00932D08"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0699EDB4" wp14:editId="5A40C8F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1145EFFF" w14:textId="77777777" w:rsidR="00932D08" w:rsidRDefault="00000000">
      <w:pPr>
        <w:spacing w:after="0" w:line="240" w:lineRule="auto"/>
        <w:jc w:val="center"/>
      </w:pPr>
      <w:r>
        <w:rPr>
          <w:rFonts w:ascii="Times New Roman" w:hAnsi="Times New Roman"/>
          <w:b/>
          <w:szCs w:val="24"/>
        </w:rPr>
        <w:t>B.Tech. – Computer Science and Engineering</w:t>
      </w:r>
    </w:p>
    <w:p w14:paraId="4314B1B9" w14:textId="77777777" w:rsidR="00932D08"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02698206" wp14:editId="24ADC3B3">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2BD6D65F" w14:textId="77777777" w:rsidR="00932D08"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BEACB95" w14:textId="77777777" w:rsidR="00932D08" w:rsidRDefault="00932D08">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02698206"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2BD6D65F" w14:textId="77777777" w:rsidR="00932D08"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BEACB95" w14:textId="77777777" w:rsidR="00932D08" w:rsidRDefault="00932D08">
                      <w:pPr>
                        <w:jc w:val="center"/>
                        <w:rPr>
                          <w:rFonts w:ascii="Times New Roman" w:hAnsi="Times New Roman"/>
                          <w:b/>
                          <w:sz w:val="16"/>
                          <w:szCs w:val="16"/>
                        </w:rPr>
                      </w:pPr>
                    </w:p>
                  </w:txbxContent>
                </v:textbox>
              </v:shape>
            </w:pict>
          </mc:Fallback>
        </mc:AlternateContent>
      </w:r>
    </w:p>
    <w:p w14:paraId="0BF2E6DE" w14:textId="77777777" w:rsidR="00932D08" w:rsidRDefault="00932D08"/>
    <w:p w14:paraId="008F9244" w14:textId="77777777" w:rsidR="00932D08" w:rsidRDefault="00000000">
      <w:pPr>
        <w:jc w:val="center"/>
      </w:pPr>
      <w:r>
        <w:t>Academic Year: 2025–2026</w:t>
      </w:r>
    </w:p>
    <w:p w14:paraId="1EEAF659" w14:textId="77777777" w:rsidR="00932D08" w:rsidRDefault="00000000">
      <w:pPr>
        <w:jc w:val="center"/>
      </w:pPr>
      <w:r>
        <w:t>SUMMER SEMESTER - SS2526</w:t>
      </w:r>
    </w:p>
    <w:p w14:paraId="36F97E4A" w14:textId="77777777" w:rsidR="00932D08" w:rsidRDefault="00000000">
      <w:r>
        <w:br/>
        <w:t>Course Code</w:t>
      </w:r>
      <w:r>
        <w:tab/>
        <w:t>: 10211CS207</w:t>
      </w:r>
    </w:p>
    <w:p w14:paraId="1C6EA694" w14:textId="77777777" w:rsidR="00932D08" w:rsidRDefault="00000000">
      <w:r>
        <w:t>Course Name</w:t>
      </w:r>
      <w:r>
        <w:tab/>
        <w:t>: Database Management Systems</w:t>
      </w:r>
    </w:p>
    <w:p w14:paraId="5BF934B6" w14:textId="77777777" w:rsidR="00932D08" w:rsidRDefault="00000000">
      <w:r>
        <w:t>Slot No</w:t>
      </w:r>
      <w:r>
        <w:tab/>
        <w:t>:  S1L4</w:t>
      </w:r>
      <w:r>
        <w:br/>
      </w:r>
    </w:p>
    <w:p w14:paraId="026805C2" w14:textId="77777777" w:rsidR="00932D08" w:rsidRDefault="00000000">
      <w:pPr>
        <w:pStyle w:val="Title"/>
      </w:pPr>
      <w:r>
        <w:t>DBMS TASK - 1 REPORT</w:t>
      </w:r>
    </w:p>
    <w:p w14:paraId="6BB19C92" w14:textId="77777777" w:rsidR="00932D08" w:rsidRDefault="00000000">
      <w:r>
        <w:rPr>
          <w:sz w:val="28"/>
          <w:szCs w:val="24"/>
        </w:rPr>
        <w:t>Title: Conceptual Design through FTR</w:t>
      </w:r>
      <w:r>
        <w:br/>
      </w:r>
    </w:p>
    <w:p w14:paraId="17D0769E" w14:textId="77777777" w:rsidR="00932D08"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932D08" w14:paraId="33F1AD21" w14:textId="77777777">
        <w:tc>
          <w:tcPr>
            <w:tcW w:w="1353" w:type="dxa"/>
          </w:tcPr>
          <w:p w14:paraId="33635341" w14:textId="77777777" w:rsidR="00932D08" w:rsidRDefault="00000000">
            <w:pPr>
              <w:spacing w:after="0" w:line="240" w:lineRule="auto"/>
              <w:jc w:val="center"/>
              <w:rPr>
                <w:b/>
                <w:bCs/>
              </w:rPr>
            </w:pPr>
            <w:r>
              <w:rPr>
                <w:b/>
                <w:bCs/>
              </w:rPr>
              <w:t>VTUNO</w:t>
            </w:r>
          </w:p>
        </w:tc>
        <w:tc>
          <w:tcPr>
            <w:tcW w:w="2468" w:type="dxa"/>
          </w:tcPr>
          <w:p w14:paraId="047DC5E0" w14:textId="77777777" w:rsidR="00932D08" w:rsidRDefault="00000000">
            <w:pPr>
              <w:spacing w:after="0" w:line="240" w:lineRule="auto"/>
              <w:jc w:val="center"/>
              <w:rPr>
                <w:b/>
                <w:bCs/>
              </w:rPr>
            </w:pPr>
            <w:r>
              <w:rPr>
                <w:b/>
                <w:bCs/>
              </w:rPr>
              <w:t>REGISTER NUMBER</w:t>
            </w:r>
          </w:p>
        </w:tc>
        <w:tc>
          <w:tcPr>
            <w:tcW w:w="4809" w:type="dxa"/>
          </w:tcPr>
          <w:p w14:paraId="681CCD02" w14:textId="77777777" w:rsidR="00932D08" w:rsidRDefault="00000000">
            <w:pPr>
              <w:spacing w:after="0" w:line="240" w:lineRule="auto"/>
              <w:jc w:val="center"/>
              <w:rPr>
                <w:b/>
                <w:bCs/>
              </w:rPr>
            </w:pPr>
            <w:r>
              <w:rPr>
                <w:b/>
                <w:bCs/>
              </w:rPr>
              <w:t>STUDENT NAME</w:t>
            </w:r>
          </w:p>
        </w:tc>
      </w:tr>
      <w:tr w:rsidR="00932D08" w14:paraId="422330DD" w14:textId="77777777">
        <w:tc>
          <w:tcPr>
            <w:tcW w:w="1353" w:type="dxa"/>
            <w:vAlign w:val="bottom"/>
          </w:tcPr>
          <w:p w14:paraId="598B97F0" w14:textId="5BB9E808" w:rsidR="00932D08" w:rsidRDefault="00000000">
            <w:pPr>
              <w:spacing w:after="0" w:line="240" w:lineRule="auto"/>
            </w:pPr>
            <w:r>
              <w:t>VTU2</w:t>
            </w:r>
            <w:r w:rsidR="00017B11">
              <w:t>7654</w:t>
            </w:r>
          </w:p>
        </w:tc>
        <w:tc>
          <w:tcPr>
            <w:tcW w:w="2468" w:type="dxa"/>
            <w:vAlign w:val="bottom"/>
          </w:tcPr>
          <w:p w14:paraId="5B50C0EE" w14:textId="6476D142" w:rsidR="00932D08" w:rsidRDefault="00000000">
            <w:pPr>
              <w:spacing w:after="0" w:line="240" w:lineRule="auto"/>
            </w:pPr>
            <w:r>
              <w:t>24UECS</w:t>
            </w:r>
            <w:r w:rsidR="00017B11">
              <w:t>1228</w:t>
            </w:r>
          </w:p>
        </w:tc>
        <w:tc>
          <w:tcPr>
            <w:tcW w:w="4809" w:type="dxa"/>
            <w:vAlign w:val="bottom"/>
          </w:tcPr>
          <w:p w14:paraId="44065622" w14:textId="1BAA10D5" w:rsidR="00932D08" w:rsidRDefault="00017B11">
            <w:pPr>
              <w:spacing w:after="0" w:line="240" w:lineRule="auto"/>
            </w:pPr>
            <w:r>
              <w:t>j.hemanth</w:t>
            </w:r>
          </w:p>
        </w:tc>
      </w:tr>
    </w:tbl>
    <w:p w14:paraId="5B16784F" w14:textId="77777777" w:rsidR="00932D08" w:rsidRDefault="00000000">
      <w:r>
        <w:br/>
      </w:r>
    </w:p>
    <w:p w14:paraId="0812495E" w14:textId="77777777" w:rsidR="00932D08" w:rsidRDefault="00932D08"/>
    <w:p w14:paraId="40954662" w14:textId="77777777" w:rsidR="00932D08" w:rsidRDefault="00932D08"/>
    <w:p w14:paraId="39B9F006" w14:textId="77777777" w:rsidR="00932D08" w:rsidRDefault="00932D08"/>
    <w:p w14:paraId="2D39E887" w14:textId="77777777" w:rsidR="00932D08" w:rsidRDefault="00932D08"/>
    <w:p w14:paraId="219A4E6C" w14:textId="77777777" w:rsidR="00932D08" w:rsidRDefault="00932D08"/>
    <w:p w14:paraId="37BF54BC" w14:textId="77777777" w:rsidR="00932D08" w:rsidRDefault="00932D08"/>
    <w:p w14:paraId="42227F6C" w14:textId="77777777" w:rsidR="00932D08" w:rsidRDefault="00932D08"/>
    <w:p w14:paraId="407F24E1" w14:textId="77777777" w:rsidR="00932D08" w:rsidRDefault="00000000">
      <w:pPr>
        <w:jc w:val="center"/>
        <w:rPr>
          <w:b/>
          <w:sz w:val="32"/>
        </w:rPr>
      </w:pPr>
      <w:r>
        <w:rPr>
          <w:b/>
          <w:sz w:val="32"/>
        </w:rPr>
        <w:lastRenderedPageBreak/>
        <w:t>TNCA Management System</w:t>
      </w:r>
    </w:p>
    <w:p w14:paraId="68B6B2FD" w14:textId="77777777" w:rsidR="00932D08" w:rsidRDefault="00000000">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43FD794A" w14:textId="77777777" w:rsidR="00932D08" w:rsidRDefault="00932D08">
      <w:pPr>
        <w:jc w:val="center"/>
        <w:rPr>
          <w:b/>
        </w:rPr>
      </w:pPr>
    </w:p>
    <w:p w14:paraId="6E22DC81" w14:textId="77777777" w:rsidR="00932D08" w:rsidRDefault="00932D08">
      <w:pPr>
        <w:jc w:val="center"/>
        <w:rPr>
          <w:b/>
        </w:rPr>
      </w:pPr>
    </w:p>
    <w:p w14:paraId="4A722BC9" w14:textId="77777777" w:rsidR="00932D08" w:rsidRDefault="00932D08">
      <w:pPr>
        <w:jc w:val="center"/>
        <w:rPr>
          <w:b/>
        </w:rPr>
      </w:pPr>
    </w:p>
    <w:p w14:paraId="19069FA7" w14:textId="77777777" w:rsidR="00932D08" w:rsidRDefault="00932D08">
      <w:pPr>
        <w:jc w:val="center"/>
        <w:rPr>
          <w:b/>
        </w:rPr>
      </w:pPr>
    </w:p>
    <w:p w14:paraId="2E279725" w14:textId="77777777" w:rsidR="00932D08" w:rsidRDefault="00932D08">
      <w:pPr>
        <w:jc w:val="center"/>
        <w:rPr>
          <w:b/>
        </w:rPr>
      </w:pPr>
    </w:p>
    <w:p w14:paraId="3FDE393D" w14:textId="77777777" w:rsidR="00932D08" w:rsidRDefault="00932D08">
      <w:pPr>
        <w:jc w:val="center"/>
        <w:rPr>
          <w:b/>
        </w:rPr>
      </w:pPr>
    </w:p>
    <w:p w14:paraId="4B46A7FC" w14:textId="77777777" w:rsidR="00932D08" w:rsidRDefault="00932D08">
      <w:pPr>
        <w:jc w:val="center"/>
        <w:rPr>
          <w:b/>
        </w:rPr>
      </w:pPr>
    </w:p>
    <w:p w14:paraId="70A74BAE" w14:textId="77777777" w:rsidR="00932D08" w:rsidRDefault="00932D08">
      <w:pPr>
        <w:jc w:val="center"/>
        <w:rPr>
          <w:b/>
        </w:rPr>
      </w:pPr>
    </w:p>
    <w:p w14:paraId="5D0F49F2" w14:textId="77777777" w:rsidR="00932D08" w:rsidRDefault="00932D08">
      <w:pPr>
        <w:jc w:val="center"/>
        <w:rPr>
          <w:b/>
        </w:rPr>
      </w:pPr>
    </w:p>
    <w:p w14:paraId="2E94ACF2" w14:textId="77777777" w:rsidR="00932D08" w:rsidRDefault="00932D08">
      <w:pPr>
        <w:jc w:val="center"/>
        <w:rPr>
          <w:b/>
        </w:rPr>
      </w:pPr>
    </w:p>
    <w:p w14:paraId="18BB8633" w14:textId="77777777" w:rsidR="00932D08" w:rsidRDefault="00932D08">
      <w:pPr>
        <w:jc w:val="center"/>
        <w:rPr>
          <w:b/>
        </w:rPr>
      </w:pPr>
    </w:p>
    <w:p w14:paraId="6D181489" w14:textId="77777777" w:rsidR="00932D08" w:rsidRDefault="00000000">
      <w:pPr>
        <w:jc w:val="center"/>
        <w:rPr>
          <w:b/>
        </w:rPr>
      </w:pPr>
      <w:r>
        <w:rPr>
          <w:b/>
        </w:rPr>
        <w:t>TASK 1: Conceptual Design through FTR</w:t>
      </w:r>
    </w:p>
    <w:p w14:paraId="4FD8CCF2" w14:textId="77777777" w:rsidR="00932D08" w:rsidRDefault="00000000">
      <w:pPr>
        <w:jc w:val="both"/>
        <w:rPr>
          <w:rFonts w:ascii="Times New Roman" w:hAnsi="Times New Roman" w:cs="Times New Roman"/>
          <w:b/>
          <w:bCs/>
        </w:rPr>
      </w:pPr>
      <w:r>
        <w:rPr>
          <w:rFonts w:ascii="Times New Roman" w:hAnsi="Times New Roman" w:cs="Times New Roman"/>
          <w:b/>
          <w:bCs/>
        </w:rPr>
        <w:t>Aim:</w:t>
      </w:r>
    </w:p>
    <w:p w14:paraId="4B3B3F73" w14:textId="77777777" w:rsidR="00932D08" w:rsidRDefault="00000000">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3AFDE8F5" w14:textId="77777777" w:rsidR="00932D08" w:rsidRDefault="00000000">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39DED21A" w14:textId="77777777" w:rsidR="00932D08" w:rsidRDefault="00000000">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342EF3C8" w14:textId="77777777" w:rsidR="00932D08" w:rsidRDefault="00000000">
      <w:pPr>
        <w:pStyle w:val="BodyText"/>
        <w:spacing w:before="4" w:line="275" w:lineRule="exact"/>
        <w:ind w:left="816"/>
      </w:pPr>
      <w:r>
        <w:rPr>
          <w:b/>
        </w:rPr>
        <w:t xml:space="preserve">1. c </w:t>
      </w:r>
      <w:r>
        <w:t>Identification of relationships, cardinality, type of relationship.</w:t>
      </w:r>
    </w:p>
    <w:p w14:paraId="084B0C50" w14:textId="77777777" w:rsidR="00932D08" w:rsidRDefault="00000000">
      <w:pPr>
        <w:pStyle w:val="BodyText"/>
        <w:spacing w:line="275" w:lineRule="exact"/>
        <w:ind w:left="816"/>
      </w:pPr>
      <w:r>
        <w:rPr>
          <w:b/>
        </w:rPr>
        <w:t xml:space="preserve">1. d </w:t>
      </w:r>
      <w:r>
        <w:t>Reframing the relations with keys and constraint.</w:t>
      </w:r>
    </w:p>
    <w:p w14:paraId="42240592" w14:textId="77777777" w:rsidR="00932D08" w:rsidRDefault="00000000">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7AF687D4" w14:textId="77777777" w:rsidR="00932D08" w:rsidRDefault="00932D08">
      <w:pPr>
        <w:tabs>
          <w:tab w:val="left" w:pos="1056"/>
        </w:tabs>
        <w:spacing w:line="273" w:lineRule="exact"/>
        <w:rPr>
          <w:rFonts w:ascii="Times New Roman" w:hAnsi="Times New Roman" w:cs="Times New Roman"/>
        </w:rPr>
      </w:pPr>
    </w:p>
    <w:p w14:paraId="5EC5CF64" w14:textId="77777777" w:rsidR="00932D08" w:rsidRDefault="00000000">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65B22770" w14:textId="77777777" w:rsidR="00932D08" w:rsidRDefault="00000000">
      <w:pPr>
        <w:ind w:firstLine="456"/>
        <w:rPr>
          <w:rFonts w:ascii="Times New Roman" w:hAnsi="Times New Roman" w:cs="Times New Roman"/>
        </w:rPr>
      </w:pPr>
      <w:r>
        <w:rPr>
          <w:rFonts w:ascii="Times New Roman" w:hAnsi="Times New Roman" w:cs="Times New Roman"/>
        </w:rPr>
        <w:t>1.a.1 CricketBoard</w:t>
      </w:r>
    </w:p>
    <w:p w14:paraId="7E9FD40B" w14:textId="77777777" w:rsidR="00932D08" w:rsidRDefault="00000000">
      <w:pPr>
        <w:ind w:firstLine="456"/>
        <w:rPr>
          <w:rFonts w:ascii="Times New Roman" w:hAnsi="Times New Roman" w:cs="Times New Roman"/>
        </w:rPr>
      </w:pPr>
      <w:r>
        <w:rPr>
          <w:rFonts w:ascii="Times New Roman" w:hAnsi="Times New Roman" w:cs="Times New Roman"/>
        </w:rPr>
        <w:t>1.a.2 Team</w:t>
      </w:r>
    </w:p>
    <w:p w14:paraId="54969A76" w14:textId="77777777" w:rsidR="00932D08" w:rsidRDefault="00000000">
      <w:pPr>
        <w:ind w:firstLine="456"/>
        <w:rPr>
          <w:rFonts w:ascii="Times New Roman" w:hAnsi="Times New Roman" w:cs="Times New Roman"/>
        </w:rPr>
      </w:pPr>
      <w:r>
        <w:rPr>
          <w:rFonts w:ascii="Times New Roman" w:hAnsi="Times New Roman" w:cs="Times New Roman"/>
        </w:rPr>
        <w:t>1.a.3 Player</w:t>
      </w:r>
    </w:p>
    <w:p w14:paraId="30B0936F" w14:textId="77777777" w:rsidR="00932D08" w:rsidRDefault="00000000">
      <w:pPr>
        <w:ind w:firstLine="456"/>
        <w:rPr>
          <w:rFonts w:ascii="Times New Roman" w:hAnsi="Times New Roman" w:cs="Times New Roman"/>
        </w:rPr>
      </w:pPr>
      <w:r>
        <w:rPr>
          <w:rFonts w:ascii="Times New Roman" w:hAnsi="Times New Roman" w:cs="Times New Roman"/>
        </w:rPr>
        <w:t>1.a.4 Match</w:t>
      </w:r>
    </w:p>
    <w:p w14:paraId="0114D8C1" w14:textId="77777777" w:rsidR="00932D08" w:rsidRDefault="00000000">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17CC05E9" w14:textId="77777777" w:rsidR="00932D08" w:rsidRDefault="00000000">
      <w:pPr>
        <w:ind w:firstLine="456"/>
        <w:rPr>
          <w:rFonts w:ascii="Times New Roman" w:hAnsi="Times New Roman" w:cs="Times New Roman"/>
          <w:b/>
        </w:rPr>
      </w:pPr>
      <w:r>
        <w:rPr>
          <w:rFonts w:ascii="Times New Roman" w:hAnsi="Times New Roman" w:cs="Times New Roman"/>
        </w:rPr>
        <w:t>1.a.6 Umpire</w:t>
      </w:r>
    </w:p>
    <w:p w14:paraId="090B6C0E" w14:textId="77777777" w:rsidR="00932D08" w:rsidRDefault="00000000">
      <w:pPr>
        <w:jc w:val="both"/>
        <w:rPr>
          <w:rFonts w:ascii="Times New Roman" w:hAnsi="Times New Roman" w:cs="Times New Roman"/>
          <w:b/>
        </w:rPr>
      </w:pPr>
      <w:r>
        <w:rPr>
          <w:rFonts w:ascii="Times New Roman" w:hAnsi="Times New Roman" w:cs="Times New Roman"/>
          <w:b/>
        </w:rPr>
        <w:t>1.b Identifyingtheattributes</w:t>
      </w:r>
    </w:p>
    <w:p w14:paraId="163CFABE" w14:textId="77777777" w:rsidR="00932D08" w:rsidRDefault="00000000">
      <w:pPr>
        <w:ind w:firstLine="456"/>
        <w:rPr>
          <w:rFonts w:ascii="Times New Roman" w:hAnsi="Times New Roman" w:cs="Times New Roman"/>
        </w:rPr>
      </w:pPr>
      <w:r>
        <w:rPr>
          <w:rFonts w:ascii="Times New Roman" w:hAnsi="Times New Roman" w:cs="Times New Roman"/>
        </w:rPr>
        <w:t>1.b.1 CricketBoard(BoardID, Name, Address, Contact_No)</w:t>
      </w:r>
    </w:p>
    <w:p w14:paraId="3C6BF5D8" w14:textId="77777777" w:rsidR="00932D08" w:rsidRDefault="00000000">
      <w:pPr>
        <w:ind w:firstLine="456"/>
        <w:rPr>
          <w:rFonts w:ascii="Times New Roman" w:hAnsi="Times New Roman" w:cs="Times New Roman"/>
        </w:rPr>
      </w:pPr>
      <w:r>
        <w:rPr>
          <w:rFonts w:ascii="Times New Roman" w:hAnsi="Times New Roman" w:cs="Times New Roman"/>
        </w:rPr>
        <w:t>1.b.2 Team(TeamID, Name, Coach, Captain)</w:t>
      </w:r>
    </w:p>
    <w:p w14:paraId="14C3451D" w14:textId="77777777" w:rsidR="00932D08" w:rsidRDefault="00000000">
      <w:pPr>
        <w:ind w:firstLine="456"/>
        <w:rPr>
          <w:rFonts w:ascii="Times New Roman" w:hAnsi="Times New Roman" w:cs="Times New Roman"/>
        </w:rPr>
      </w:pPr>
      <w:r>
        <w:rPr>
          <w:rFonts w:ascii="Times New Roman" w:hAnsi="Times New Roman" w:cs="Times New Roman"/>
        </w:rPr>
        <w:t>1.b.3 Player(PlayerID, FName, LName, Age, DateofBirth, PlayingRole, email, contact_no)</w:t>
      </w:r>
    </w:p>
    <w:p w14:paraId="223F190B" w14:textId="77777777" w:rsidR="00932D08" w:rsidRDefault="00000000">
      <w:pPr>
        <w:ind w:firstLine="456"/>
        <w:rPr>
          <w:rFonts w:ascii="Times New Roman" w:hAnsi="Times New Roman" w:cs="Times New Roman"/>
        </w:rPr>
      </w:pPr>
      <w:r>
        <w:rPr>
          <w:rFonts w:ascii="Times New Roman" w:hAnsi="Times New Roman" w:cs="Times New Roman"/>
        </w:rPr>
        <w:t>1.b.4 Match( MatchID, Date, Time, Result)</w:t>
      </w:r>
    </w:p>
    <w:p w14:paraId="69B0749D" w14:textId="77777777" w:rsidR="00932D08" w:rsidRDefault="00000000">
      <w:pPr>
        <w:ind w:firstLine="456"/>
        <w:rPr>
          <w:rFonts w:ascii="Times New Roman" w:hAnsi="Times New Roman" w:cs="Times New Roman"/>
        </w:rPr>
      </w:pPr>
      <w:r>
        <w:rPr>
          <w:rFonts w:ascii="Times New Roman" w:hAnsi="Times New Roman" w:cs="Times New Roman"/>
        </w:rPr>
        <w:t>1.b.5 Ground(GroundID, Name, Location, Capacity)</w:t>
      </w:r>
    </w:p>
    <w:p w14:paraId="31769F06" w14:textId="77777777" w:rsidR="00932D08" w:rsidRDefault="00000000">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1.b.6 Umpire(UmpireID, FName, LName, Age, DateofBirth, Country, email, contact_no)</w:t>
      </w:r>
    </w:p>
    <w:p w14:paraId="2EBF89EA" w14:textId="77777777" w:rsidR="00932D08" w:rsidRDefault="00000000">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051A9C98" w14:textId="77777777" w:rsidR="00932D08" w:rsidRDefault="00000000">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68F62ABD" w14:textId="77777777" w:rsidR="00932D08" w:rsidRDefault="00000000">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46D2855A" w14:textId="77777777" w:rsidR="00932D08" w:rsidRDefault="00000000">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1552AEBB" w14:textId="77777777" w:rsidR="00932D08" w:rsidRDefault="00000000">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2005F807" w14:textId="77777777" w:rsidR="00932D08" w:rsidRDefault="00000000">
      <w:pPr>
        <w:jc w:val="both"/>
        <w:rPr>
          <w:rFonts w:ascii="Times New Roman" w:hAnsi="Times New Roman" w:cs="Times New Roman"/>
          <w:b/>
        </w:rPr>
      </w:pPr>
      <w:r>
        <w:rPr>
          <w:rFonts w:ascii="Times New Roman" w:hAnsi="Times New Roman" w:cs="Times New Roman"/>
          <w:b/>
        </w:rPr>
        <w:t>1.d Reframing the relations with keys and constraint</w:t>
      </w:r>
    </w:p>
    <w:p w14:paraId="2008F1F2" w14:textId="77777777" w:rsidR="00932D08" w:rsidRDefault="00000000">
      <w:pPr>
        <w:jc w:val="both"/>
        <w:rPr>
          <w:rFonts w:ascii="Times New Roman" w:hAnsi="Times New Roman" w:cs="Times New Roman"/>
          <w:b/>
        </w:rPr>
      </w:pPr>
      <w:r>
        <w:rPr>
          <w:rFonts w:ascii="Times New Roman" w:hAnsi="Times New Roman" w:cs="Times New Roman"/>
          <w:b/>
        </w:rPr>
        <w:t>1.d.1 Create Table CricketBoard:</w:t>
      </w:r>
    </w:p>
    <w:p w14:paraId="12369CBF" w14:textId="77777777" w:rsidR="00932D08" w:rsidRDefault="00000000">
      <w:pPr>
        <w:jc w:val="both"/>
        <w:rPr>
          <w:rFonts w:ascii="Times New Roman" w:hAnsi="Times New Roman" w:cs="Times New Roman"/>
        </w:rPr>
      </w:pPr>
      <w:r>
        <w:rPr>
          <w:rFonts w:ascii="Times New Roman" w:hAnsi="Times New Roman" w:cs="Times New Roman"/>
          <w:b/>
        </w:rPr>
        <w:t>SQL&gt;create table CricketBoard(</w:t>
      </w:r>
      <w:r>
        <w:rPr>
          <w:rFonts w:ascii="Times New Roman" w:hAnsi="Times New Roman" w:cs="Times New Roman"/>
        </w:rPr>
        <w:t>BoardID varchar(10) PRIMARY KEY, Name varchar(30), Address varchar(50), Contact_No number);</w:t>
      </w:r>
    </w:p>
    <w:p w14:paraId="5427F7F8" w14:textId="77777777" w:rsidR="00932D08" w:rsidRDefault="00000000">
      <w:pPr>
        <w:jc w:val="both"/>
        <w:rPr>
          <w:rFonts w:ascii="Times New Roman" w:hAnsi="Times New Roman" w:cs="Times New Roman"/>
        </w:rPr>
      </w:pPr>
      <w:r>
        <w:rPr>
          <w:rFonts w:ascii="Times New Roman" w:hAnsi="Times New Roman" w:cs="Times New Roman"/>
        </w:rPr>
        <w:t>Table Created</w:t>
      </w:r>
    </w:p>
    <w:p w14:paraId="1C60C1DC" w14:textId="77777777" w:rsidR="00932D08" w:rsidRDefault="00000000">
      <w:pPr>
        <w:jc w:val="both"/>
        <w:rPr>
          <w:rFonts w:ascii="Times New Roman" w:hAnsi="Times New Roman" w:cs="Times New Roman"/>
        </w:rPr>
      </w:pPr>
      <w:r>
        <w:rPr>
          <w:rFonts w:ascii="Times New Roman" w:hAnsi="Times New Roman" w:cs="Times New Roman"/>
        </w:rPr>
        <w:t>SQL&gt;DESC CricketBoard</w:t>
      </w:r>
    </w:p>
    <w:tbl>
      <w:tblPr>
        <w:tblStyle w:val="TableGrid"/>
        <w:tblW w:w="0" w:type="auto"/>
        <w:tblLook w:val="04A0" w:firstRow="1" w:lastRow="0" w:firstColumn="1" w:lastColumn="0" w:noHBand="0" w:noVBand="1"/>
      </w:tblPr>
      <w:tblGrid>
        <w:gridCol w:w="2789"/>
        <w:gridCol w:w="1679"/>
        <w:gridCol w:w="2894"/>
      </w:tblGrid>
      <w:tr w:rsidR="00932D08" w14:paraId="78032848" w14:textId="77777777">
        <w:trPr>
          <w:trHeight w:val="275"/>
        </w:trPr>
        <w:tc>
          <w:tcPr>
            <w:tcW w:w="2789" w:type="dxa"/>
          </w:tcPr>
          <w:p w14:paraId="46F9C374" w14:textId="77777777" w:rsidR="00932D08"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76CC0B42" w14:textId="77777777" w:rsidR="00932D08"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CD8E62E" w14:textId="77777777" w:rsidR="00932D08"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932D08" w14:paraId="53682DFF" w14:textId="77777777">
        <w:trPr>
          <w:trHeight w:val="260"/>
        </w:trPr>
        <w:tc>
          <w:tcPr>
            <w:tcW w:w="2789" w:type="dxa"/>
          </w:tcPr>
          <w:p w14:paraId="2C2D4D7D" w14:textId="77777777" w:rsidR="00932D08"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BoardID</w:t>
            </w:r>
          </w:p>
        </w:tc>
        <w:tc>
          <w:tcPr>
            <w:tcW w:w="1679" w:type="dxa"/>
          </w:tcPr>
          <w:p w14:paraId="61028DA6" w14:textId="77777777" w:rsidR="00932D08"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3A00FFF5" w14:textId="77777777" w:rsidR="00932D08"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rsidR="00932D08" w14:paraId="4740EB43" w14:textId="77777777">
        <w:trPr>
          <w:trHeight w:val="275"/>
        </w:trPr>
        <w:tc>
          <w:tcPr>
            <w:tcW w:w="2789" w:type="dxa"/>
          </w:tcPr>
          <w:p w14:paraId="5EB9813A" w14:textId="77777777" w:rsidR="00932D08"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0D9F7600" w14:textId="77777777" w:rsidR="00932D08"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397E8F01" w14:textId="77777777" w:rsidR="00932D08" w:rsidRDefault="00000000">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rsidR="00932D08" w14:paraId="101B9B0A" w14:textId="77777777">
        <w:trPr>
          <w:trHeight w:val="260"/>
        </w:trPr>
        <w:tc>
          <w:tcPr>
            <w:tcW w:w="2789" w:type="dxa"/>
          </w:tcPr>
          <w:p w14:paraId="208E3146" w14:textId="77777777" w:rsidR="00932D08"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A050C4C" w14:textId="77777777" w:rsidR="00932D08"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7EB5661E" w14:textId="77777777" w:rsidR="00932D08" w:rsidRDefault="00000000">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rsidR="00932D08" w14:paraId="5100C1C2" w14:textId="77777777">
        <w:trPr>
          <w:trHeight w:val="275"/>
        </w:trPr>
        <w:tc>
          <w:tcPr>
            <w:tcW w:w="2789" w:type="dxa"/>
          </w:tcPr>
          <w:p w14:paraId="0E179824" w14:textId="77777777" w:rsidR="00932D08"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Contact_No</w:t>
            </w:r>
          </w:p>
        </w:tc>
        <w:tc>
          <w:tcPr>
            <w:tcW w:w="1679" w:type="dxa"/>
          </w:tcPr>
          <w:p w14:paraId="3A3457D3" w14:textId="77777777" w:rsidR="00932D08"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0519FCB8" w14:textId="77777777" w:rsidR="00932D08"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516220B" w14:textId="77777777" w:rsidR="00932D08" w:rsidRDefault="00932D08">
      <w:pPr>
        <w:jc w:val="both"/>
        <w:rPr>
          <w:rFonts w:ascii="Times New Roman" w:hAnsi="Times New Roman" w:cs="Times New Roman"/>
        </w:rPr>
      </w:pPr>
    </w:p>
    <w:p w14:paraId="5D24CF6B" w14:textId="77777777" w:rsidR="00932D08" w:rsidRDefault="00000000">
      <w:pPr>
        <w:jc w:val="both"/>
        <w:rPr>
          <w:rFonts w:ascii="Times New Roman" w:hAnsi="Times New Roman" w:cs="Times New Roman"/>
          <w:b/>
        </w:rPr>
      </w:pPr>
      <w:r>
        <w:rPr>
          <w:rFonts w:ascii="Times New Roman" w:hAnsi="Times New Roman" w:cs="Times New Roman"/>
          <w:b/>
        </w:rPr>
        <w:t>1.d.2 Create Table Team:</w:t>
      </w:r>
    </w:p>
    <w:p w14:paraId="68362A63" w14:textId="77777777" w:rsidR="00932D08" w:rsidRDefault="00000000">
      <w:pPr>
        <w:jc w:val="both"/>
        <w:rPr>
          <w:rFonts w:ascii="Times New Roman" w:hAnsi="Times New Roman" w:cs="Times New Roman"/>
          <w:b/>
        </w:rPr>
      </w:pPr>
      <w:r>
        <w:rPr>
          <w:rFonts w:ascii="Times New Roman" w:hAnsi="Times New Roman" w:cs="Times New Roman"/>
          <w:b/>
        </w:rPr>
        <w:t>SQL&gt; create table Team(TeamID varchar(10) PRIMARY KEY, BoardID varchar(10), Name varchar(30), Coach varchar(30), Captain varchar(30), FOREIGN KEY(BoardID) REFERENCES CricketBoard(BoardID));</w:t>
      </w:r>
    </w:p>
    <w:p w14:paraId="01051519" w14:textId="77777777" w:rsidR="00932D08" w:rsidRDefault="00000000">
      <w:pPr>
        <w:jc w:val="both"/>
        <w:rPr>
          <w:rFonts w:ascii="Times New Roman" w:hAnsi="Times New Roman" w:cs="Times New Roman"/>
          <w:b/>
        </w:rPr>
      </w:pPr>
      <w:r>
        <w:rPr>
          <w:rFonts w:ascii="Times New Roman" w:hAnsi="Times New Roman" w:cs="Times New Roman"/>
          <w:b/>
        </w:rPr>
        <w:t>Table created.</w:t>
      </w:r>
    </w:p>
    <w:p w14:paraId="3B072099" w14:textId="77777777" w:rsidR="00932D08" w:rsidRDefault="00000000">
      <w:pPr>
        <w:jc w:val="both"/>
        <w:rPr>
          <w:rFonts w:ascii="Times New Roman" w:hAnsi="Times New Roman" w:cs="Times New Roman"/>
          <w:b/>
        </w:rPr>
      </w:pPr>
      <w:r>
        <w:rPr>
          <w:rFonts w:ascii="Times New Roman" w:hAnsi="Times New Roman" w:cs="Times New Roman"/>
          <w:b/>
        </w:rPr>
        <w:t>SQL&gt; DESC TEAM</w:t>
      </w:r>
    </w:p>
    <w:p w14:paraId="1B7A501F" w14:textId="77777777" w:rsidR="00932D08"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3E607F97"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 -------- ----------------------------</w:t>
      </w:r>
    </w:p>
    <w:p w14:paraId="170BA4E4"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34C17AEC"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7D957D22"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6AEE738A"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58D36E71"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4240C1E3" w14:textId="77777777" w:rsidR="00932D08" w:rsidRDefault="00932D08">
      <w:pPr>
        <w:spacing w:after="0"/>
        <w:jc w:val="both"/>
        <w:rPr>
          <w:rFonts w:ascii="Times New Roman" w:hAnsi="Times New Roman" w:cs="Times New Roman"/>
        </w:rPr>
      </w:pPr>
    </w:p>
    <w:p w14:paraId="495AFD54" w14:textId="77777777" w:rsidR="00932D08" w:rsidRDefault="00932D08">
      <w:pPr>
        <w:spacing w:after="0"/>
        <w:jc w:val="both"/>
        <w:rPr>
          <w:rFonts w:ascii="Times New Roman" w:hAnsi="Times New Roman" w:cs="Times New Roman"/>
        </w:rPr>
      </w:pPr>
    </w:p>
    <w:p w14:paraId="42B54D84" w14:textId="77777777" w:rsidR="00932D08" w:rsidRDefault="00000000">
      <w:pPr>
        <w:jc w:val="both"/>
        <w:rPr>
          <w:rFonts w:ascii="Times New Roman" w:hAnsi="Times New Roman" w:cs="Times New Roman"/>
          <w:b/>
        </w:rPr>
      </w:pPr>
      <w:r>
        <w:rPr>
          <w:rFonts w:ascii="Times New Roman" w:hAnsi="Times New Roman" w:cs="Times New Roman"/>
          <w:b/>
        </w:rPr>
        <w:t>1.d.3 Create Table Player:</w:t>
      </w:r>
    </w:p>
    <w:p w14:paraId="406B9E2A" w14:textId="77777777" w:rsidR="00932D08" w:rsidRDefault="00000000">
      <w:pPr>
        <w:jc w:val="both"/>
        <w:rPr>
          <w:rFonts w:ascii="Times New Roman" w:hAnsi="Times New Roman" w:cs="Times New Roman"/>
        </w:rPr>
      </w:pPr>
      <w:r>
        <w:rPr>
          <w:rFonts w:ascii="Times New Roman" w:hAnsi="Times New Roman" w:cs="Times New Roman"/>
        </w:rPr>
        <w:t>SQL&gt; CREATE table Player(PlayerID varchar(6) PRIMARY KEY, TeamID varchar(10),  FName varchar(30), LName varchar(30), Age number(5,2), DateofBirth date, PlayingRole varchar(25), email varchar(40), contact_no number, FOREIGN KEY(TeamID) REFERENCES Team(TeamID));</w:t>
      </w:r>
    </w:p>
    <w:p w14:paraId="7B9F8998" w14:textId="77777777" w:rsidR="00932D08" w:rsidRDefault="00000000">
      <w:pPr>
        <w:jc w:val="both"/>
        <w:rPr>
          <w:rFonts w:ascii="Times New Roman" w:hAnsi="Times New Roman" w:cs="Times New Roman"/>
        </w:rPr>
      </w:pPr>
      <w:r>
        <w:rPr>
          <w:rFonts w:ascii="Times New Roman" w:hAnsi="Times New Roman" w:cs="Times New Roman"/>
        </w:rPr>
        <w:t>Table created.</w:t>
      </w:r>
    </w:p>
    <w:p w14:paraId="326E9257" w14:textId="77777777" w:rsidR="00932D08" w:rsidRDefault="00000000">
      <w:pPr>
        <w:jc w:val="both"/>
        <w:rPr>
          <w:rFonts w:ascii="Times New Roman" w:hAnsi="Times New Roman" w:cs="Times New Roman"/>
        </w:rPr>
      </w:pPr>
      <w:r>
        <w:rPr>
          <w:rFonts w:ascii="Times New Roman" w:hAnsi="Times New Roman" w:cs="Times New Roman"/>
        </w:rPr>
        <w:t>SQL&gt; DESC PLAYER</w:t>
      </w:r>
    </w:p>
    <w:p w14:paraId="56F0F2D7"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74A0F6C6"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 -------- ----------------------------</w:t>
      </w:r>
    </w:p>
    <w:p w14:paraId="5E27ED82"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PLAYERID                      NOT NULL         VARCHAR2(6)</w:t>
      </w:r>
    </w:p>
    <w:p w14:paraId="3CCF7D80"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7F0E7934"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694CBAB2"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3FA333C7"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73062F75"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4F57975C"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6E568800"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08AC5134"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5B3EC44" w14:textId="77777777" w:rsidR="00932D08" w:rsidRDefault="00932D08">
      <w:pPr>
        <w:spacing w:after="0"/>
        <w:jc w:val="both"/>
        <w:rPr>
          <w:rFonts w:ascii="Times New Roman" w:hAnsi="Times New Roman" w:cs="Times New Roman"/>
        </w:rPr>
      </w:pPr>
    </w:p>
    <w:p w14:paraId="727BC544" w14:textId="77777777" w:rsidR="00932D08" w:rsidRDefault="00000000">
      <w:pPr>
        <w:spacing w:after="0"/>
        <w:jc w:val="both"/>
        <w:rPr>
          <w:rFonts w:ascii="Times New Roman" w:hAnsi="Times New Roman" w:cs="Times New Roman"/>
          <w:b/>
        </w:rPr>
      </w:pPr>
      <w:r>
        <w:rPr>
          <w:rFonts w:ascii="Times New Roman" w:hAnsi="Times New Roman" w:cs="Times New Roman"/>
          <w:b/>
        </w:rPr>
        <w:t>1.d.4 Create Table Match:</w:t>
      </w:r>
    </w:p>
    <w:p w14:paraId="114BB65F" w14:textId="77777777" w:rsidR="00932D08" w:rsidRDefault="00932D08">
      <w:pPr>
        <w:spacing w:after="0"/>
        <w:jc w:val="both"/>
        <w:rPr>
          <w:rFonts w:ascii="Times New Roman" w:hAnsi="Times New Roman" w:cs="Times New Roman"/>
        </w:rPr>
      </w:pPr>
    </w:p>
    <w:p w14:paraId="20A006F2" w14:textId="77777777" w:rsidR="00932D08" w:rsidRDefault="00000000">
      <w:pPr>
        <w:jc w:val="both"/>
        <w:rPr>
          <w:rFonts w:ascii="Times New Roman" w:hAnsi="Times New Roman" w:cs="Times New Roman"/>
        </w:rPr>
      </w:pPr>
      <w:r>
        <w:rPr>
          <w:rFonts w:ascii="Times New Roman" w:hAnsi="Times New Roman" w:cs="Times New Roman"/>
        </w:rPr>
        <w:t>SQL&gt; create table Match( MatchID varchar(10), TeamID1 varchar(10), TeamID2 varchar(10), Match_Date date, Time1 number, Result varchar(20), PRIMARY KEY(MatchID), FOREIGN KEY(TeamID1) REFERENCES team(TeamID), FOREIGN KEY(TeamID2) REFERENCES team(TeamID));</w:t>
      </w:r>
    </w:p>
    <w:p w14:paraId="363740BD" w14:textId="77777777" w:rsidR="00932D08" w:rsidRDefault="00000000">
      <w:pPr>
        <w:jc w:val="both"/>
        <w:rPr>
          <w:rFonts w:ascii="Times New Roman" w:hAnsi="Times New Roman" w:cs="Times New Roman"/>
        </w:rPr>
      </w:pPr>
      <w:r>
        <w:rPr>
          <w:rFonts w:ascii="Times New Roman" w:hAnsi="Times New Roman" w:cs="Times New Roman"/>
        </w:rPr>
        <w:t>Table created.</w:t>
      </w:r>
    </w:p>
    <w:p w14:paraId="00BB6FCD" w14:textId="77777777" w:rsidR="00932D08" w:rsidRDefault="00000000">
      <w:pPr>
        <w:jc w:val="both"/>
        <w:rPr>
          <w:rFonts w:ascii="Times New Roman" w:hAnsi="Times New Roman" w:cs="Times New Roman"/>
        </w:rPr>
      </w:pPr>
      <w:r>
        <w:rPr>
          <w:rFonts w:ascii="Times New Roman" w:hAnsi="Times New Roman" w:cs="Times New Roman"/>
        </w:rPr>
        <w:t>SQL&gt; DESC Match</w:t>
      </w:r>
    </w:p>
    <w:p w14:paraId="31BCB67C" w14:textId="77777777" w:rsidR="00932D08"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2FB17091"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 -------- ----------------------------</w:t>
      </w:r>
    </w:p>
    <w:p w14:paraId="45382E86"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175DA396"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7E5965A4"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469D2E9A"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1711A4B0"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1AE7A624"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43DD8161"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23B938F6" w14:textId="77777777" w:rsidR="00932D08" w:rsidRDefault="00932D08">
      <w:pPr>
        <w:spacing w:after="0"/>
        <w:jc w:val="both"/>
        <w:rPr>
          <w:rFonts w:ascii="Times New Roman" w:hAnsi="Times New Roman" w:cs="Times New Roman"/>
        </w:rPr>
      </w:pPr>
    </w:p>
    <w:p w14:paraId="13CAFD3A" w14:textId="77777777" w:rsidR="00932D08" w:rsidRDefault="00000000">
      <w:pPr>
        <w:spacing w:after="0"/>
        <w:jc w:val="both"/>
        <w:rPr>
          <w:rFonts w:ascii="Times New Roman" w:hAnsi="Times New Roman" w:cs="Times New Roman"/>
          <w:b/>
        </w:rPr>
      </w:pPr>
      <w:r>
        <w:rPr>
          <w:rFonts w:ascii="Times New Roman" w:hAnsi="Times New Roman" w:cs="Times New Roman"/>
          <w:b/>
        </w:rPr>
        <w:t>1.d.5 Create Table Ground:</w:t>
      </w:r>
    </w:p>
    <w:p w14:paraId="6D6154F6" w14:textId="77777777" w:rsidR="00932D08" w:rsidRDefault="00000000">
      <w:pPr>
        <w:spacing w:after="0"/>
        <w:jc w:val="both"/>
        <w:rPr>
          <w:rFonts w:ascii="Times New Roman" w:hAnsi="Times New Roman" w:cs="Times New Roman"/>
        </w:rPr>
      </w:pPr>
      <w:r>
        <w:rPr>
          <w:rFonts w:ascii="Times New Roman" w:hAnsi="Times New Roman" w:cs="Times New Roman"/>
        </w:rPr>
        <w:t>SQL&gt; create table Ground(GroundID varchar(10) PRIMARY KEY, MatchID Varchar(10), Name varchar(30), Location varchar(30), Capacity number, FOREIGN KEY(MatchID) REFERENCES Match(MatchID));</w:t>
      </w:r>
    </w:p>
    <w:p w14:paraId="4A0558BA" w14:textId="77777777" w:rsidR="00932D08" w:rsidRDefault="00932D08">
      <w:pPr>
        <w:spacing w:after="0"/>
        <w:jc w:val="both"/>
        <w:rPr>
          <w:rFonts w:ascii="Times New Roman" w:hAnsi="Times New Roman" w:cs="Times New Roman"/>
        </w:rPr>
      </w:pPr>
    </w:p>
    <w:p w14:paraId="4A29BF0C" w14:textId="77777777" w:rsidR="00932D08" w:rsidRDefault="00000000">
      <w:pPr>
        <w:spacing w:after="0"/>
        <w:jc w:val="both"/>
        <w:rPr>
          <w:rFonts w:ascii="Times New Roman" w:hAnsi="Times New Roman" w:cs="Times New Roman"/>
        </w:rPr>
      </w:pPr>
      <w:r>
        <w:rPr>
          <w:rFonts w:ascii="Times New Roman" w:hAnsi="Times New Roman" w:cs="Times New Roman"/>
        </w:rPr>
        <w:t>Table created.</w:t>
      </w:r>
    </w:p>
    <w:p w14:paraId="3E930348" w14:textId="77777777" w:rsidR="00932D08" w:rsidRDefault="00932D08">
      <w:pPr>
        <w:spacing w:after="0"/>
        <w:jc w:val="both"/>
        <w:rPr>
          <w:rFonts w:ascii="Times New Roman" w:hAnsi="Times New Roman" w:cs="Times New Roman"/>
        </w:rPr>
      </w:pPr>
    </w:p>
    <w:p w14:paraId="28F1A56B" w14:textId="77777777" w:rsidR="00932D08" w:rsidRDefault="00000000">
      <w:pPr>
        <w:spacing w:after="0"/>
        <w:jc w:val="both"/>
        <w:rPr>
          <w:rFonts w:ascii="Times New Roman" w:hAnsi="Times New Roman" w:cs="Times New Roman"/>
        </w:rPr>
      </w:pPr>
      <w:r>
        <w:rPr>
          <w:rFonts w:ascii="Times New Roman" w:hAnsi="Times New Roman" w:cs="Times New Roman"/>
        </w:rPr>
        <w:t>SQL&gt; DESC Ground</w:t>
      </w:r>
    </w:p>
    <w:p w14:paraId="5963BF8E"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Name                                      Null?    Type</w:t>
      </w:r>
    </w:p>
    <w:p w14:paraId="62B88193"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 -------- ----------------------------</w:t>
      </w:r>
    </w:p>
    <w:p w14:paraId="5B4FE02F"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GROUNDID                    NOT NULL          VARCHAR2(10)</w:t>
      </w:r>
    </w:p>
    <w:p w14:paraId="2258479D"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2FC01206"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76804EA9"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3356AB79"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1EFD0106" w14:textId="77777777" w:rsidR="00932D08" w:rsidRDefault="00932D08">
      <w:pPr>
        <w:spacing w:after="0"/>
        <w:jc w:val="both"/>
        <w:rPr>
          <w:rFonts w:ascii="Times New Roman" w:hAnsi="Times New Roman" w:cs="Times New Roman"/>
        </w:rPr>
      </w:pPr>
    </w:p>
    <w:p w14:paraId="6B1D0244" w14:textId="77777777" w:rsidR="00932D08" w:rsidRDefault="00000000">
      <w:pPr>
        <w:spacing w:after="0"/>
        <w:jc w:val="both"/>
        <w:rPr>
          <w:rFonts w:ascii="Times New Roman" w:hAnsi="Times New Roman" w:cs="Times New Roman"/>
          <w:b/>
        </w:rPr>
      </w:pPr>
      <w:r>
        <w:rPr>
          <w:rFonts w:ascii="Times New Roman" w:hAnsi="Times New Roman" w:cs="Times New Roman"/>
          <w:b/>
        </w:rPr>
        <w:t>1.d.6 Create Table Umpire:</w:t>
      </w:r>
    </w:p>
    <w:p w14:paraId="52ECE8A8" w14:textId="77777777" w:rsidR="00932D08" w:rsidRDefault="00000000">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Umpire(UmpireID varchar(10) PRIMARY KEY, FName varchar(30), LName varchar(30), Age number(5,2), DateofBirth date, Country varchar(30), email varchar(40), contact_no number);</w:t>
      </w:r>
    </w:p>
    <w:p w14:paraId="65A65BE8" w14:textId="77777777" w:rsidR="00932D08" w:rsidRDefault="00932D08">
      <w:pPr>
        <w:spacing w:after="0"/>
        <w:jc w:val="both"/>
        <w:rPr>
          <w:rFonts w:ascii="Times New Roman" w:hAnsi="Times New Roman" w:cs="Times New Roman"/>
          <w:b/>
        </w:rPr>
      </w:pPr>
    </w:p>
    <w:p w14:paraId="3A20BC2E" w14:textId="77777777" w:rsidR="00932D08" w:rsidRDefault="00000000">
      <w:pPr>
        <w:spacing w:after="0"/>
        <w:jc w:val="both"/>
        <w:rPr>
          <w:rFonts w:ascii="Times New Roman" w:hAnsi="Times New Roman" w:cs="Times New Roman"/>
        </w:rPr>
      </w:pPr>
      <w:r>
        <w:rPr>
          <w:rFonts w:ascii="Times New Roman" w:hAnsi="Times New Roman" w:cs="Times New Roman"/>
        </w:rPr>
        <w:t>SQL&gt; DESC Umpire</w:t>
      </w:r>
    </w:p>
    <w:p w14:paraId="14E015F1"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73B6813C"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 -------- ----------------------------</w:t>
      </w:r>
    </w:p>
    <w:p w14:paraId="3B88CDF6"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0A523741"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0F1E66C6"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1C596936"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2D2607B2"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70211A8"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156C1348" w14:textId="77777777" w:rsidR="00932D08" w:rsidRDefault="00000000">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6E2C5BF0"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36CFFB87" w14:textId="77777777" w:rsidR="00932D08" w:rsidRDefault="00932D08">
      <w:pPr>
        <w:spacing w:after="0"/>
        <w:jc w:val="both"/>
        <w:rPr>
          <w:rFonts w:ascii="Times New Roman" w:hAnsi="Times New Roman" w:cs="Times New Roman"/>
          <w:b/>
        </w:rPr>
      </w:pPr>
    </w:p>
    <w:p w14:paraId="63F12EE6" w14:textId="77777777" w:rsidR="00932D08" w:rsidRDefault="00000000">
      <w:pPr>
        <w:spacing w:after="0"/>
        <w:jc w:val="both"/>
        <w:rPr>
          <w:rFonts w:ascii="Times New Roman" w:hAnsi="Times New Roman" w:cs="Times New Roman"/>
        </w:rPr>
      </w:pPr>
      <w:r>
        <w:rPr>
          <w:rFonts w:ascii="Times New Roman" w:hAnsi="Times New Roman" w:cs="Times New Roman"/>
          <w:b/>
        </w:rPr>
        <w:t>1.d.6 Create Table Umpire_Umpired:</w:t>
      </w:r>
    </w:p>
    <w:p w14:paraId="36A12AFC" w14:textId="77777777" w:rsidR="00932D08" w:rsidRDefault="00000000">
      <w:pPr>
        <w:spacing w:after="0"/>
        <w:jc w:val="both"/>
        <w:rPr>
          <w:rFonts w:ascii="Times New Roman" w:hAnsi="Times New Roman" w:cs="Times New Roman"/>
        </w:rPr>
      </w:pPr>
      <w:r>
        <w:rPr>
          <w:rFonts w:ascii="Times New Roman" w:hAnsi="Times New Roman" w:cs="Times New Roman"/>
        </w:rPr>
        <w:t>SQL&gt; create table Umpire_Umpired(UmpireID varchar(10), MatchID Varchar(10), GroundID varchar(10), FOREIGN KEY(UmpireID) REFERENCES Umpire(UmpireID), FOREIGN KEY(MatchID) REFERENCES Match(MatchID), FOREIGN KEY(GroundID) REFERENCES Ground(GroundID));</w:t>
      </w:r>
    </w:p>
    <w:p w14:paraId="5FFAE1EF" w14:textId="77777777" w:rsidR="00932D08" w:rsidRDefault="00932D08">
      <w:pPr>
        <w:spacing w:after="0"/>
        <w:jc w:val="both"/>
        <w:rPr>
          <w:rFonts w:ascii="Times New Roman" w:hAnsi="Times New Roman" w:cs="Times New Roman"/>
        </w:rPr>
      </w:pPr>
    </w:p>
    <w:p w14:paraId="36BA663E" w14:textId="77777777" w:rsidR="00932D08" w:rsidRDefault="00000000">
      <w:pPr>
        <w:spacing w:after="0"/>
        <w:jc w:val="both"/>
        <w:rPr>
          <w:rFonts w:ascii="Times New Roman" w:hAnsi="Times New Roman" w:cs="Times New Roman"/>
        </w:rPr>
      </w:pPr>
      <w:r>
        <w:rPr>
          <w:rFonts w:ascii="Times New Roman" w:hAnsi="Times New Roman" w:cs="Times New Roman"/>
        </w:rPr>
        <w:t>Table created.</w:t>
      </w:r>
    </w:p>
    <w:p w14:paraId="27F118E3" w14:textId="77777777" w:rsidR="00932D08" w:rsidRDefault="00932D08">
      <w:pPr>
        <w:spacing w:after="0"/>
        <w:jc w:val="both"/>
        <w:rPr>
          <w:rFonts w:ascii="Times New Roman" w:hAnsi="Times New Roman" w:cs="Times New Roman"/>
        </w:rPr>
      </w:pPr>
    </w:p>
    <w:p w14:paraId="6754976D" w14:textId="77777777" w:rsidR="00932D08" w:rsidRDefault="00000000">
      <w:pPr>
        <w:spacing w:after="0"/>
        <w:jc w:val="both"/>
        <w:rPr>
          <w:rFonts w:ascii="Times New Roman" w:hAnsi="Times New Roman" w:cs="Times New Roman"/>
        </w:rPr>
      </w:pPr>
      <w:r>
        <w:rPr>
          <w:rFonts w:ascii="Times New Roman" w:hAnsi="Times New Roman" w:cs="Times New Roman"/>
        </w:rPr>
        <w:t>SQL&gt; DESC Umpire</w:t>
      </w:r>
    </w:p>
    <w:p w14:paraId="33421E12"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0A885A7B"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 -------- ----------------------------</w:t>
      </w:r>
    </w:p>
    <w:p w14:paraId="2C03CE2B"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290904EA"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5A0E4ED0"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71F2582D" w14:textId="77777777" w:rsidR="00932D08" w:rsidRDefault="00000000">
      <w:pPr>
        <w:spacing w:after="0"/>
        <w:jc w:val="both"/>
        <w:rPr>
          <w:rFonts w:ascii="Times New Roman" w:hAnsi="Times New Roman" w:cs="Times New Roman"/>
        </w:rPr>
      </w:pPr>
      <w:r>
        <w:rPr>
          <w:rFonts w:ascii="Times New Roman" w:hAnsi="Times New Roman" w:cs="Times New Roman"/>
        </w:rPr>
        <w:t xml:space="preserve"> </w:t>
      </w:r>
    </w:p>
    <w:p w14:paraId="792DB5A6" w14:textId="77777777" w:rsidR="00932D08" w:rsidRDefault="00932D08">
      <w:pPr>
        <w:spacing w:after="0"/>
        <w:jc w:val="both"/>
        <w:rPr>
          <w:rFonts w:ascii="Times New Roman" w:hAnsi="Times New Roman" w:cs="Times New Roman"/>
        </w:rPr>
      </w:pPr>
    </w:p>
    <w:p w14:paraId="699E9285" w14:textId="77777777" w:rsidR="00932D08" w:rsidRDefault="00000000">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0367E3D8" w14:textId="77777777" w:rsidR="00932D08" w:rsidRDefault="00932D08">
      <w:pPr>
        <w:spacing w:after="0"/>
        <w:jc w:val="both"/>
        <w:rPr>
          <w:rFonts w:ascii="Times New Roman" w:hAnsi="Times New Roman" w:cs="Times New Roman"/>
          <w:b/>
        </w:rPr>
      </w:pPr>
    </w:p>
    <w:p w14:paraId="439C7BAF" w14:textId="77777777" w:rsidR="00932D08" w:rsidRDefault="00000000">
      <w:pPr>
        <w:spacing w:after="0"/>
        <w:jc w:val="both"/>
        <w:rPr>
          <w:rFonts w:ascii="Times New Roman" w:hAnsi="Times New Roman" w:cs="Times New Roman"/>
          <w:b/>
        </w:rPr>
      </w:pPr>
      <w:r>
        <w:rPr>
          <w:noProof/>
        </w:rPr>
        <w:lastRenderedPageBreak/>
        <w:drawing>
          <wp:inline distT="0" distB="0" distL="0" distR="0" wp14:anchorId="39396141" wp14:editId="6954C012">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6541B47A" w14:textId="77777777" w:rsidR="00932D08" w:rsidRDefault="00932D08">
      <w:pPr>
        <w:spacing w:after="0"/>
        <w:jc w:val="both"/>
        <w:rPr>
          <w:rFonts w:ascii="Times New Roman" w:hAnsi="Times New Roman" w:cs="Times New Roman"/>
          <w:b/>
        </w:rPr>
      </w:pPr>
    </w:p>
    <w:p w14:paraId="24B5863C" w14:textId="77777777" w:rsidR="00932D08" w:rsidRDefault="00932D08">
      <w:pPr>
        <w:spacing w:after="0"/>
        <w:jc w:val="both"/>
        <w:rPr>
          <w:rFonts w:ascii="Times New Roman" w:hAnsi="Times New Roman" w:cs="Times New Roman"/>
          <w:b/>
        </w:rPr>
      </w:pPr>
    </w:p>
    <w:p w14:paraId="62EB846F" w14:textId="77777777" w:rsidR="00932D08" w:rsidRDefault="00000000">
      <w:pPr>
        <w:spacing w:after="0"/>
        <w:jc w:val="both"/>
        <w:rPr>
          <w:rFonts w:ascii="Times New Roman" w:hAnsi="Times New Roman" w:cs="Times New Roman"/>
          <w:b/>
        </w:rPr>
      </w:pPr>
      <w:r>
        <w:rPr>
          <w:rFonts w:ascii="Times New Roman" w:hAnsi="Times New Roman" w:cs="Times New Roman"/>
          <w:b/>
        </w:rPr>
        <w:t>Result:</w:t>
      </w:r>
    </w:p>
    <w:p w14:paraId="004491F6" w14:textId="77777777" w:rsidR="00932D08" w:rsidRDefault="00000000">
      <w:pPr>
        <w:jc w:val="both"/>
      </w:pPr>
      <w:r>
        <w:rPr>
          <w:rFonts w:ascii="Times New Roman" w:hAnsi="Times New Roman" w:cs="Times New Roman"/>
        </w:rPr>
        <w:t>Thus the database design methodology and ER Model design diagram has been completed successfully.</w:t>
      </w:r>
    </w:p>
    <w:p w14:paraId="61A0329A" w14:textId="77777777" w:rsidR="00932D08" w:rsidRDefault="00932D08"/>
    <w:p w14:paraId="59C22C8A" w14:textId="77777777" w:rsidR="00932D08" w:rsidRDefault="00932D08"/>
    <w:sectPr w:rsidR="00932D08">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D638C" w14:textId="77777777" w:rsidR="00FE1B8D" w:rsidRDefault="00FE1B8D">
      <w:pPr>
        <w:spacing w:line="240" w:lineRule="auto"/>
      </w:pPr>
      <w:r>
        <w:separator/>
      </w:r>
    </w:p>
  </w:endnote>
  <w:endnote w:type="continuationSeparator" w:id="0">
    <w:p w14:paraId="436A9EBA" w14:textId="77777777" w:rsidR="00FE1B8D" w:rsidRDefault="00FE1B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00F8F" w14:textId="77777777" w:rsidR="00932D08"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E58DFA4" wp14:editId="62888EB0">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64576" w14:textId="77777777" w:rsidR="00FE1B8D" w:rsidRDefault="00FE1B8D">
      <w:pPr>
        <w:spacing w:after="0"/>
      </w:pPr>
      <w:r>
        <w:separator/>
      </w:r>
    </w:p>
  </w:footnote>
  <w:footnote w:type="continuationSeparator" w:id="0">
    <w:p w14:paraId="037C305C" w14:textId="77777777" w:rsidR="00FE1B8D" w:rsidRDefault="00FE1B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744909562">
    <w:abstractNumId w:val="5"/>
  </w:num>
  <w:num w:numId="2" w16cid:durableId="78214842">
    <w:abstractNumId w:val="3"/>
  </w:num>
  <w:num w:numId="3" w16cid:durableId="1390421107">
    <w:abstractNumId w:val="2"/>
  </w:num>
  <w:num w:numId="4" w16cid:durableId="658774285">
    <w:abstractNumId w:val="4"/>
  </w:num>
  <w:num w:numId="5" w16cid:durableId="641085129">
    <w:abstractNumId w:val="1"/>
  </w:num>
  <w:num w:numId="6" w16cid:durableId="435056747">
    <w:abstractNumId w:val="0"/>
  </w:num>
  <w:num w:numId="7" w16cid:durableId="913273910">
    <w:abstractNumId w:val="8"/>
  </w:num>
  <w:num w:numId="8" w16cid:durableId="1935363166">
    <w:abstractNumId w:val="6"/>
  </w:num>
  <w:num w:numId="9" w16cid:durableId="7004704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7B11"/>
    <w:rsid w:val="00034616"/>
    <w:rsid w:val="0006063C"/>
    <w:rsid w:val="000642E0"/>
    <w:rsid w:val="0015074B"/>
    <w:rsid w:val="00163AFF"/>
    <w:rsid w:val="00176D2D"/>
    <w:rsid w:val="00264DE1"/>
    <w:rsid w:val="0029639D"/>
    <w:rsid w:val="002E00A0"/>
    <w:rsid w:val="002E6DF9"/>
    <w:rsid w:val="00326F90"/>
    <w:rsid w:val="00376C1E"/>
    <w:rsid w:val="003D2FFC"/>
    <w:rsid w:val="00401970"/>
    <w:rsid w:val="004565D5"/>
    <w:rsid w:val="00515698"/>
    <w:rsid w:val="006411F2"/>
    <w:rsid w:val="006C335B"/>
    <w:rsid w:val="006F1245"/>
    <w:rsid w:val="007B7D2A"/>
    <w:rsid w:val="008262CD"/>
    <w:rsid w:val="00826549"/>
    <w:rsid w:val="008A4592"/>
    <w:rsid w:val="00925FC8"/>
    <w:rsid w:val="00932D08"/>
    <w:rsid w:val="00AA1D8D"/>
    <w:rsid w:val="00B47730"/>
    <w:rsid w:val="00BB738A"/>
    <w:rsid w:val="00C03072"/>
    <w:rsid w:val="00C24503"/>
    <w:rsid w:val="00C666A9"/>
    <w:rsid w:val="00CB0664"/>
    <w:rsid w:val="00CC6BF4"/>
    <w:rsid w:val="00DB6A2D"/>
    <w:rsid w:val="00DD1E60"/>
    <w:rsid w:val="00E42476"/>
    <w:rsid w:val="00F41827"/>
    <w:rsid w:val="00FC693F"/>
    <w:rsid w:val="00FD7D44"/>
    <w:rsid w:val="00FE1B8D"/>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457FDDE4"/>
  <w14:defaultImageDpi w14:val="300"/>
  <w15:docId w15:val="{EDB54E40-3C23-4DF8-BD4D-17E35BBA2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1380</Words>
  <Characters>7870</Characters>
  <Application>Microsoft Office Word</Application>
  <DocSecurity>0</DocSecurity>
  <Lines>65</Lines>
  <Paragraphs>18</Paragraphs>
  <ScaleCrop>false</ScaleCrop>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jastihemanthchowdary16@gmail.com</cp:lastModifiedBy>
  <cp:revision>8</cp:revision>
  <cp:lastPrinted>2025-10-15T00:45:00Z</cp:lastPrinted>
  <dcterms:created xsi:type="dcterms:W3CDTF">2025-10-10T16:05:00Z</dcterms:created>
  <dcterms:modified xsi:type="dcterms:W3CDTF">2025-11-04T11:09:00Z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