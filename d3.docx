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3CE16" w14:textId="77777777" w:rsidR="00301BD6" w:rsidRDefault="00FB125A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 w14:paraId="70160EEF" w14:textId="77777777" w:rsidR="00301BD6" w:rsidRDefault="00FB125A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7AB5424" wp14:editId="42C7AEFD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5"/>
            <wp:effectExtent l="0" t="0" r="5715" b="0"/>
            <wp:wrapNone/>
            <wp:docPr id="20153751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75105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Estd. u/s 3 of UGC Act, 1956)</w:t>
      </w:r>
    </w:p>
    <w:p w14:paraId="1947EB3A" w14:textId="77777777" w:rsidR="00301BD6" w:rsidRDefault="00FB125A">
      <w:pPr>
        <w:spacing w:after="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0190E573" wp14:editId="2EBF0F78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5683288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8813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 w14:paraId="7717C20B" w14:textId="77777777" w:rsidR="00301BD6" w:rsidRDefault="00FB125A"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 w14:paraId="657C261E" w14:textId="77777777" w:rsidR="00301BD6" w:rsidRDefault="00000000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pict w14:anchorId="72C14C41">
          <v:shapetype id="_x0000_t202" coordsize="21600,21600" o:spt="202" path="m,l,21600r21600,l21600,xe">
            <v:stroke joinstyle="miter"/>
            <v:path gradientshapeok="t" o:connecttype="rect"/>
          </v:shapetype>
          <v:shape id="Text Box 3" o:spid="_x0000_s2050" type="#_x0000_t202" style="position:absolute;left:0;text-align:left;margin-left:167.8pt;margin-top:4.9pt;width:109.8pt;height:17.4pt;z-index:251659264" o:gfxdata="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JEuqt7YAAAACAEAAA8AAAAAAAAAAQAgAAAAIgAAAGRycy9kb3ducmV2Lnht&#10;bFBLAQIUABQAAAAIAIdO4kCE5npDMgIAAIYEAAAOAAAAAAAAAAEAIAAAACcBAABkcnMvZTJvRG9j&#10;LnhtbFBLBQYAAAAABgAGAFkBAADLBQAAAAA=&#10;">
            <v:textbox>
              <w:txbxContent>
                <w:p w14:paraId="4A860CB2" w14:textId="77777777" w:rsidR="00301BD6" w:rsidRDefault="00FB125A">
                  <w:pPr>
                    <w:spacing w:after="0" w:line="360" w:lineRule="auto"/>
                    <w:jc w:val="center"/>
                    <w:rPr>
                      <w:rFonts w:ascii="Times New Roman" w:hAnsi="Times New Roman"/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hAnsi="Times New Roman"/>
                      <w:b/>
                      <w:sz w:val="18"/>
                      <w:szCs w:val="18"/>
                    </w:rPr>
                    <w:t>VTR UGE2021- (CBCS)</w:t>
                  </w:r>
                </w:p>
                <w:p w14:paraId="13A1DE63" w14:textId="77777777" w:rsidR="00301BD6" w:rsidRDefault="00301BD6">
                  <w:pPr>
                    <w:jc w:val="center"/>
                    <w:rPr>
                      <w:rFonts w:ascii="Times New Roman" w:hAnsi="Times New Roman"/>
                      <w:b/>
                      <w:sz w:val="16"/>
                      <w:szCs w:val="16"/>
                    </w:rPr>
                  </w:pPr>
                </w:p>
              </w:txbxContent>
            </v:textbox>
          </v:shape>
        </w:pict>
      </w:r>
    </w:p>
    <w:p w14:paraId="66CF2C21" w14:textId="77777777" w:rsidR="00301BD6" w:rsidRDefault="00301BD6"/>
    <w:p w14:paraId="34DCE906" w14:textId="77777777" w:rsidR="00301BD6" w:rsidRDefault="00FB125A">
      <w:pPr>
        <w:jc w:val="center"/>
      </w:pPr>
      <w:r>
        <w:t>Academic Year: 2025–2026</w:t>
      </w:r>
    </w:p>
    <w:p w14:paraId="19E44866" w14:textId="77777777" w:rsidR="00301BD6" w:rsidRDefault="00FB125A">
      <w:pPr>
        <w:jc w:val="center"/>
      </w:pPr>
      <w:r>
        <w:t>SUMMER SEMESTER - SS2526</w:t>
      </w:r>
    </w:p>
    <w:p w14:paraId="65BA33E4" w14:textId="77777777" w:rsidR="00301BD6" w:rsidRDefault="00FB125A">
      <w:r>
        <w:br/>
        <w:t>Course Code</w:t>
      </w:r>
      <w:r>
        <w:tab/>
        <w:t>: 10211CS207</w:t>
      </w:r>
    </w:p>
    <w:p w14:paraId="33658C91" w14:textId="77777777" w:rsidR="00301BD6" w:rsidRDefault="00FB125A">
      <w:r>
        <w:t>Course Name</w:t>
      </w:r>
      <w:r>
        <w:tab/>
        <w:t>: Database Management Systems</w:t>
      </w:r>
    </w:p>
    <w:p w14:paraId="59CE6F3D" w14:textId="77777777" w:rsidR="00301BD6" w:rsidRDefault="00FB125A">
      <w:r>
        <w:t>Slot No</w:t>
      </w:r>
      <w:r>
        <w:tab/>
        <w:t>:  S1L4</w:t>
      </w:r>
      <w:r>
        <w:br/>
      </w:r>
    </w:p>
    <w:p w14:paraId="5F8E6BD2" w14:textId="77777777" w:rsidR="00301BD6" w:rsidRDefault="00FB125A">
      <w:pPr>
        <w:pStyle w:val="Title"/>
      </w:pPr>
      <w:r>
        <w:t xml:space="preserve">DBMS </w:t>
      </w:r>
      <w:r w:rsidR="00AD08F0">
        <w:t>TASK - 3</w:t>
      </w:r>
      <w:r>
        <w:t xml:space="preserve"> REPORT</w:t>
      </w:r>
    </w:p>
    <w:p w14:paraId="75CB505F" w14:textId="77777777" w:rsidR="00AD08F0" w:rsidRPr="00353C20" w:rsidRDefault="00FB125A" w:rsidP="00AD08F0">
      <w:pPr>
        <w:rPr>
          <w:rFonts w:ascii="Times New Roman" w:hAnsi="Times New Roman" w:cs="Times New Roman"/>
          <w:b/>
          <w:szCs w:val="24"/>
        </w:rPr>
      </w:pPr>
      <w:r>
        <w:rPr>
          <w:sz w:val="28"/>
          <w:szCs w:val="24"/>
        </w:rPr>
        <w:t xml:space="preserve">Title: </w:t>
      </w:r>
      <w:r w:rsidR="00AD08F0" w:rsidRPr="00353C20">
        <w:rPr>
          <w:rFonts w:ascii="Times New Roman" w:hAnsi="Times New Roman" w:cs="Times New Roman"/>
          <w:b/>
          <w:szCs w:val="24"/>
        </w:rPr>
        <w:t>Using</w:t>
      </w:r>
      <w:r w:rsidR="00AD08F0">
        <w:rPr>
          <w:rFonts w:ascii="Times New Roman" w:hAnsi="Times New Roman" w:cs="Times New Roman"/>
          <w:b/>
          <w:szCs w:val="24"/>
        </w:rPr>
        <w:t xml:space="preserve"> </w:t>
      </w:r>
      <w:r w:rsidR="00AD08F0" w:rsidRPr="00353C20">
        <w:rPr>
          <w:rFonts w:ascii="Times New Roman" w:hAnsi="Times New Roman" w:cs="Times New Roman"/>
          <w:b/>
          <w:szCs w:val="24"/>
        </w:rPr>
        <w:t>Clauses,</w:t>
      </w:r>
      <w:r w:rsidR="00AD08F0">
        <w:rPr>
          <w:rFonts w:ascii="Times New Roman" w:hAnsi="Times New Roman" w:cs="Times New Roman"/>
          <w:b/>
          <w:szCs w:val="24"/>
        </w:rPr>
        <w:t xml:space="preserve"> </w:t>
      </w:r>
      <w:r w:rsidR="00AD08F0" w:rsidRPr="00353C20">
        <w:rPr>
          <w:rFonts w:ascii="Times New Roman" w:hAnsi="Times New Roman" w:cs="Times New Roman"/>
          <w:b/>
          <w:szCs w:val="24"/>
        </w:rPr>
        <w:t>Operator</w:t>
      </w:r>
      <w:r w:rsidR="00AD08F0">
        <w:rPr>
          <w:rFonts w:ascii="Times New Roman" w:hAnsi="Times New Roman" w:cs="Times New Roman"/>
          <w:b/>
          <w:szCs w:val="24"/>
        </w:rPr>
        <w:t xml:space="preserve"> </w:t>
      </w:r>
      <w:r w:rsidR="00AD08F0" w:rsidRPr="00353C20">
        <w:rPr>
          <w:rFonts w:ascii="Times New Roman" w:hAnsi="Times New Roman" w:cs="Times New Roman"/>
          <w:b/>
          <w:szCs w:val="24"/>
        </w:rPr>
        <w:t>sand Function</w:t>
      </w:r>
      <w:r w:rsidR="00AD08F0">
        <w:rPr>
          <w:rFonts w:ascii="Times New Roman" w:hAnsi="Times New Roman" w:cs="Times New Roman"/>
          <w:b/>
          <w:szCs w:val="24"/>
        </w:rPr>
        <w:t xml:space="preserve">s </w:t>
      </w:r>
      <w:r w:rsidR="00AD08F0" w:rsidRPr="00353C20">
        <w:rPr>
          <w:rFonts w:ascii="Times New Roman" w:hAnsi="Times New Roman" w:cs="Times New Roman"/>
          <w:b/>
          <w:szCs w:val="24"/>
        </w:rPr>
        <w:t>in</w:t>
      </w:r>
      <w:r w:rsidR="00AD08F0">
        <w:rPr>
          <w:rFonts w:ascii="Times New Roman" w:hAnsi="Times New Roman" w:cs="Times New Roman"/>
          <w:b/>
          <w:szCs w:val="24"/>
        </w:rPr>
        <w:t xml:space="preserve"> </w:t>
      </w:r>
      <w:r w:rsidR="00AD08F0" w:rsidRPr="00353C20">
        <w:rPr>
          <w:rFonts w:ascii="Times New Roman" w:hAnsi="Times New Roman" w:cs="Times New Roman"/>
          <w:b/>
          <w:szCs w:val="24"/>
        </w:rPr>
        <w:t>queries</w:t>
      </w:r>
    </w:p>
    <w:p w14:paraId="13D73ABC" w14:textId="77777777" w:rsidR="00301BD6" w:rsidRDefault="00301BD6"/>
    <w:p w14:paraId="42F4F944" w14:textId="77777777" w:rsidR="00301BD6" w:rsidRDefault="00FB125A">
      <w:r>
        <w:t>Submitted by: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3"/>
        <w:gridCol w:w="2468"/>
        <w:gridCol w:w="4809"/>
      </w:tblGrid>
      <w:tr w:rsidR="00301BD6" w14:paraId="1A287C40" w14:textId="77777777">
        <w:tc>
          <w:tcPr>
            <w:tcW w:w="1353" w:type="dxa"/>
          </w:tcPr>
          <w:p w14:paraId="4B0B7DAB" w14:textId="77777777" w:rsidR="00301BD6" w:rsidRDefault="00FB125A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 w14:paraId="12E0EC67" w14:textId="77777777" w:rsidR="00301BD6" w:rsidRDefault="00FB125A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 w14:paraId="59D9F8BE" w14:textId="77777777" w:rsidR="00301BD6" w:rsidRDefault="00FB125A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 w:rsidR="00301BD6" w14:paraId="4235A5BB" w14:textId="77777777">
        <w:tc>
          <w:tcPr>
            <w:tcW w:w="1353" w:type="dxa"/>
            <w:vAlign w:val="bottom"/>
          </w:tcPr>
          <w:p w14:paraId="1E3353F5" w14:textId="5931588C" w:rsidR="00301BD6" w:rsidRDefault="00FB125A">
            <w:pPr>
              <w:spacing w:after="0" w:line="240" w:lineRule="auto"/>
            </w:pPr>
            <w:r>
              <w:t>VTU2</w:t>
            </w:r>
            <w:r w:rsidR="00BA5EF4">
              <w:t>7654</w:t>
            </w:r>
          </w:p>
        </w:tc>
        <w:tc>
          <w:tcPr>
            <w:tcW w:w="2468" w:type="dxa"/>
            <w:vAlign w:val="bottom"/>
          </w:tcPr>
          <w:p w14:paraId="32289407" w14:textId="44EE48C9" w:rsidR="00301BD6" w:rsidRDefault="00FB125A">
            <w:pPr>
              <w:spacing w:after="0" w:line="240" w:lineRule="auto"/>
            </w:pPr>
            <w:r>
              <w:t>24UECS</w:t>
            </w:r>
            <w:r w:rsidR="00BA5EF4">
              <w:t>1228</w:t>
            </w:r>
          </w:p>
        </w:tc>
        <w:tc>
          <w:tcPr>
            <w:tcW w:w="4809" w:type="dxa"/>
            <w:vAlign w:val="bottom"/>
          </w:tcPr>
          <w:p w14:paraId="59C3A8F5" w14:textId="32B94E55" w:rsidR="00301BD6" w:rsidRDefault="00BA5EF4">
            <w:pPr>
              <w:spacing w:after="0" w:line="240" w:lineRule="auto"/>
            </w:pPr>
            <w:r>
              <w:t>j.hemanth</w:t>
            </w:r>
          </w:p>
        </w:tc>
      </w:tr>
    </w:tbl>
    <w:p w14:paraId="1F23D1E6" w14:textId="77777777" w:rsidR="00301BD6" w:rsidRDefault="00FB125A">
      <w:r>
        <w:br/>
      </w:r>
    </w:p>
    <w:p w14:paraId="3C382BAA" w14:textId="77777777" w:rsidR="00301BD6" w:rsidRDefault="00301BD6"/>
    <w:p w14:paraId="51EFDAB2" w14:textId="77777777" w:rsidR="00301BD6" w:rsidRDefault="00301BD6"/>
    <w:p w14:paraId="79A5B281" w14:textId="77777777" w:rsidR="00301BD6" w:rsidRDefault="00301BD6"/>
    <w:p w14:paraId="64BE08E1" w14:textId="77777777" w:rsidR="00301BD6" w:rsidRDefault="00301BD6"/>
    <w:p w14:paraId="6967900E" w14:textId="77777777" w:rsidR="00301BD6" w:rsidRDefault="00301BD6"/>
    <w:p w14:paraId="450E4DA4" w14:textId="77777777" w:rsidR="00301BD6" w:rsidRDefault="00301BD6"/>
    <w:p w14:paraId="50C55D46" w14:textId="77777777" w:rsidR="00AD08F0" w:rsidRDefault="00AD08F0"/>
    <w:p w14:paraId="3E983852" w14:textId="77777777" w:rsidR="00AD08F0" w:rsidRPr="00353C20" w:rsidRDefault="00AD08F0" w:rsidP="00AD08F0">
      <w:pPr>
        <w:jc w:val="center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TASK3</w:t>
      </w:r>
    </w:p>
    <w:p w14:paraId="70B57F39" w14:textId="77777777" w:rsidR="00AD08F0" w:rsidRPr="00353C20" w:rsidRDefault="00AD08F0" w:rsidP="00AD08F0">
      <w:pPr>
        <w:jc w:val="center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Using</w:t>
      </w:r>
      <w:r>
        <w:rPr>
          <w:rFonts w:ascii="Times New Roman" w:hAnsi="Times New Roman" w:cs="Times New Roman"/>
          <w:b/>
          <w:szCs w:val="24"/>
        </w:rPr>
        <w:t xml:space="preserve"> </w:t>
      </w:r>
      <w:r w:rsidRPr="00353C20">
        <w:rPr>
          <w:rFonts w:ascii="Times New Roman" w:hAnsi="Times New Roman" w:cs="Times New Roman"/>
          <w:b/>
          <w:szCs w:val="24"/>
        </w:rPr>
        <w:t>Clauses,</w:t>
      </w:r>
      <w:r>
        <w:rPr>
          <w:rFonts w:ascii="Times New Roman" w:hAnsi="Times New Roman" w:cs="Times New Roman"/>
          <w:b/>
          <w:szCs w:val="24"/>
        </w:rPr>
        <w:t xml:space="preserve"> </w:t>
      </w:r>
      <w:r w:rsidRPr="00353C20">
        <w:rPr>
          <w:rFonts w:ascii="Times New Roman" w:hAnsi="Times New Roman" w:cs="Times New Roman"/>
          <w:b/>
          <w:szCs w:val="24"/>
        </w:rPr>
        <w:t>Operators</w:t>
      </w:r>
      <w:r>
        <w:rPr>
          <w:rFonts w:ascii="Times New Roman" w:hAnsi="Times New Roman" w:cs="Times New Roman"/>
          <w:b/>
          <w:szCs w:val="24"/>
        </w:rPr>
        <w:t xml:space="preserve"> </w:t>
      </w:r>
      <w:r w:rsidRPr="00353C20">
        <w:rPr>
          <w:rFonts w:ascii="Times New Roman" w:hAnsi="Times New Roman" w:cs="Times New Roman"/>
          <w:b/>
          <w:szCs w:val="24"/>
        </w:rPr>
        <w:t>and Functions</w:t>
      </w:r>
      <w:r>
        <w:rPr>
          <w:rFonts w:ascii="Times New Roman" w:hAnsi="Times New Roman" w:cs="Times New Roman"/>
          <w:b/>
          <w:szCs w:val="24"/>
        </w:rPr>
        <w:t xml:space="preserve"> </w:t>
      </w:r>
      <w:r w:rsidRPr="00353C20">
        <w:rPr>
          <w:rFonts w:ascii="Times New Roman" w:hAnsi="Times New Roman" w:cs="Times New Roman"/>
          <w:b/>
          <w:szCs w:val="24"/>
        </w:rPr>
        <w:t>in</w:t>
      </w:r>
      <w:r>
        <w:rPr>
          <w:rFonts w:ascii="Times New Roman" w:hAnsi="Times New Roman" w:cs="Times New Roman"/>
          <w:b/>
          <w:szCs w:val="24"/>
        </w:rPr>
        <w:t xml:space="preserve"> </w:t>
      </w:r>
      <w:r w:rsidRPr="00353C20">
        <w:rPr>
          <w:rFonts w:ascii="Times New Roman" w:hAnsi="Times New Roman" w:cs="Times New Roman"/>
          <w:b/>
          <w:szCs w:val="24"/>
        </w:rPr>
        <w:t>queries</w:t>
      </w:r>
    </w:p>
    <w:p w14:paraId="7DDE9AF3" w14:textId="77777777" w:rsidR="00AD08F0" w:rsidRPr="00353C20" w:rsidRDefault="00AD08F0" w:rsidP="00AD08F0">
      <w:pPr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Aim:</w:t>
      </w:r>
    </w:p>
    <w:p w14:paraId="5FEB562F" w14:textId="77777777" w:rsidR="00AD08F0" w:rsidRPr="00353C20" w:rsidRDefault="00AD08F0" w:rsidP="00AD08F0">
      <w:pPr>
        <w:pStyle w:val="BodyText"/>
        <w:ind w:left="530" w:right="119"/>
        <w:jc w:val="both"/>
      </w:pPr>
      <w:r w:rsidRPr="00353C20">
        <w:t>To perform the query processing on databases for different retrieval results of queries using DML,DRLoperations usingaggregate,date,string,indentfunctions,setclausesandoperators.</w:t>
      </w:r>
    </w:p>
    <w:p w14:paraId="6256374B" w14:textId="77777777" w:rsidR="00AD08F0" w:rsidRPr="00353C20" w:rsidRDefault="00AD08F0" w:rsidP="00AD08F0">
      <w:pPr>
        <w:pStyle w:val="ListParagraph"/>
        <w:widowControl w:val="0"/>
        <w:numPr>
          <w:ilvl w:val="0"/>
          <w:numId w:val="10"/>
        </w:numPr>
        <w:tabs>
          <w:tab w:val="left" w:pos="712"/>
        </w:tabs>
        <w:autoSpaceDE w:val="0"/>
        <w:autoSpaceDN w:val="0"/>
        <w:spacing w:after="0" w:line="274" w:lineRule="exact"/>
        <w:contextualSpacing w:val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To retrieve the location of a particular match conducted by its MatchID</w:t>
      </w:r>
    </w:p>
    <w:p w14:paraId="20941981" w14:textId="77777777" w:rsidR="00AD08F0" w:rsidRPr="00353C20" w:rsidRDefault="00AD08F0" w:rsidP="00AD08F0">
      <w:pPr>
        <w:pStyle w:val="BodyText"/>
        <w:widowControl w:val="0"/>
        <w:numPr>
          <w:ilvl w:val="0"/>
          <w:numId w:val="10"/>
        </w:numPr>
        <w:autoSpaceDE w:val="0"/>
        <w:autoSpaceDN w:val="0"/>
        <w:spacing w:after="0" w:line="276" w:lineRule="exact"/>
      </w:pPr>
      <w:r w:rsidRPr="00353C20">
        <w:t>To retrievethePlayersdetailwhose name start with ‘A’.</w:t>
      </w:r>
    </w:p>
    <w:p w14:paraId="6CA33ADC" w14:textId="77777777" w:rsidR="00AD08F0" w:rsidRPr="00353C20" w:rsidRDefault="00AD08F0" w:rsidP="00AD08F0">
      <w:pPr>
        <w:pStyle w:val="BodyText"/>
        <w:widowControl w:val="0"/>
        <w:numPr>
          <w:ilvl w:val="0"/>
          <w:numId w:val="10"/>
        </w:numPr>
        <w:autoSpaceDE w:val="0"/>
        <w:autoSpaceDN w:val="0"/>
        <w:spacing w:before="4" w:after="0" w:line="275" w:lineRule="exact"/>
      </w:pPr>
      <w:r w:rsidRPr="00353C20">
        <w:t>Addacolumn Batting and BowlinginPlayertable.</w:t>
      </w:r>
    </w:p>
    <w:p w14:paraId="4D15F153" w14:textId="77777777" w:rsidR="00AD08F0" w:rsidRPr="00353C20" w:rsidRDefault="00AD08F0" w:rsidP="00AD08F0">
      <w:pPr>
        <w:pStyle w:val="BodyText"/>
        <w:widowControl w:val="0"/>
        <w:numPr>
          <w:ilvl w:val="0"/>
          <w:numId w:val="10"/>
        </w:numPr>
        <w:autoSpaceDE w:val="0"/>
        <w:autoSpaceDN w:val="0"/>
        <w:spacing w:after="0" w:line="275" w:lineRule="exact"/>
      </w:pPr>
      <w:r w:rsidRPr="00353C20">
        <w:t>To countthenumberof</w:t>
      </w:r>
      <w:r w:rsidRPr="00353C20">
        <w:rPr>
          <w:spacing w:val="-2"/>
        </w:rPr>
        <w:t xml:space="preserve"> right-hand batsman in a team.</w:t>
      </w:r>
    </w:p>
    <w:p w14:paraId="5DD7CA1A" w14:textId="77777777" w:rsidR="00AD08F0" w:rsidRPr="00353C20" w:rsidRDefault="00AD08F0" w:rsidP="00AD08F0">
      <w:pPr>
        <w:pStyle w:val="ListParagraph"/>
        <w:widowControl w:val="0"/>
        <w:numPr>
          <w:ilvl w:val="0"/>
          <w:numId w:val="10"/>
        </w:numPr>
        <w:tabs>
          <w:tab w:val="left" w:pos="876"/>
        </w:tabs>
        <w:autoSpaceDE w:val="0"/>
        <w:autoSpaceDN w:val="0"/>
        <w:spacing w:after="0" w:line="275" w:lineRule="exact"/>
        <w:contextualSpacing w:val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To display the CricketBoard details for the BoardIDs 'BID01', 'BID03', and 'BID06'.</w:t>
      </w:r>
    </w:p>
    <w:p w14:paraId="3A713631" w14:textId="77777777" w:rsidR="00AD08F0" w:rsidRPr="00353C20" w:rsidRDefault="00AD08F0" w:rsidP="00AD08F0">
      <w:pPr>
        <w:pStyle w:val="ListParagraph"/>
        <w:widowControl w:val="0"/>
        <w:numPr>
          <w:ilvl w:val="0"/>
          <w:numId w:val="10"/>
        </w:numPr>
        <w:tabs>
          <w:tab w:val="left" w:pos="851"/>
        </w:tabs>
        <w:autoSpaceDE w:val="0"/>
        <w:autoSpaceDN w:val="0"/>
        <w:spacing w:after="0" w:line="275" w:lineRule="exact"/>
        <w:contextualSpacing w:val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To select the names and IDs of players who are left-hand bowlers.</w:t>
      </w:r>
    </w:p>
    <w:p w14:paraId="2438BB1D" w14:textId="77777777" w:rsidR="00AD08F0" w:rsidRPr="00353C20" w:rsidRDefault="00AD08F0" w:rsidP="00AD08F0">
      <w:pPr>
        <w:pStyle w:val="ListParagraph"/>
        <w:widowControl w:val="0"/>
        <w:numPr>
          <w:ilvl w:val="0"/>
          <w:numId w:val="10"/>
        </w:numPr>
        <w:tabs>
          <w:tab w:val="left" w:pos="891"/>
        </w:tabs>
        <w:autoSpaceDE w:val="0"/>
        <w:autoSpaceDN w:val="0"/>
        <w:spacing w:after="0" w:line="275" w:lineRule="exact"/>
        <w:contextualSpacing w:val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To find the UmpireID of umpires who have not umpired any match</w:t>
      </w:r>
      <w:r w:rsidRPr="00353C20">
        <w:rPr>
          <w:rFonts w:ascii="Times New Roman" w:hAnsi="Times New Roman" w:cs="Times New Roman"/>
          <w:spacing w:val="-2"/>
          <w:szCs w:val="24"/>
        </w:rPr>
        <w:t>.</w:t>
      </w:r>
    </w:p>
    <w:p w14:paraId="2F6EFBB0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</w:p>
    <w:p w14:paraId="4FBA5299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CricketBoard:</w:t>
      </w:r>
    </w:p>
    <w:tbl>
      <w:tblPr>
        <w:tblW w:w="6220" w:type="dxa"/>
        <w:tblLook w:val="04A0" w:firstRow="1" w:lastRow="0" w:firstColumn="1" w:lastColumn="0" w:noHBand="0" w:noVBand="1"/>
      </w:tblPr>
      <w:tblGrid>
        <w:gridCol w:w="1123"/>
        <w:gridCol w:w="2680"/>
        <w:gridCol w:w="1376"/>
        <w:gridCol w:w="1443"/>
      </w:tblGrid>
      <w:tr w:rsidR="00AD08F0" w:rsidRPr="0052234C" w14:paraId="19E5BCEE" w14:textId="77777777" w:rsidTr="00A37708">
        <w:trPr>
          <w:trHeight w:val="300"/>
        </w:trPr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9FF923F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BoardID</w:t>
            </w:r>
          </w:p>
        </w:tc>
        <w:tc>
          <w:tcPr>
            <w:tcW w:w="2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C9A4C7C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Name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6750377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Address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212E4F1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Contact_No</w:t>
            </w:r>
          </w:p>
        </w:tc>
      </w:tr>
      <w:tr w:rsidR="00AD08F0" w:rsidRPr="0052234C" w14:paraId="25563FA4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D8DC5F6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BID01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2F03D7D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Chennai Cricket Board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573DD6C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Chennai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902391F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9988776699</w:t>
            </w:r>
          </w:p>
        </w:tc>
      </w:tr>
      <w:tr w:rsidR="00AD08F0" w:rsidRPr="0052234C" w14:paraId="3BE40990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8D44733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BID02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2BC5A74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Tiruvallur Cricket Board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E6CF6A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Chennai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7AFBC9F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9977886699</w:t>
            </w:r>
          </w:p>
        </w:tc>
      </w:tr>
      <w:tr w:rsidR="00AD08F0" w:rsidRPr="0052234C" w14:paraId="3878CBA6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64F9F12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BID03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7965380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Viluppuram Cricket Board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D0E26CC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Viluppuram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2F33D06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9966886699</w:t>
            </w:r>
          </w:p>
        </w:tc>
      </w:tr>
      <w:tr w:rsidR="00AD08F0" w:rsidRPr="0052234C" w14:paraId="3A3AE74F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D296930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BID04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8B50DAA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Trichy Cricket Board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4D9E137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Trichy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5A1C622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9955886699</w:t>
            </w:r>
          </w:p>
        </w:tc>
      </w:tr>
      <w:tr w:rsidR="00AD08F0" w:rsidRPr="0052234C" w14:paraId="347B8E98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0C89D31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BID05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430BF6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Madurai Cricket Board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2EA7D2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Madurai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6E90543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9944886699</w:t>
            </w:r>
          </w:p>
        </w:tc>
      </w:tr>
      <w:tr w:rsidR="00AD08F0" w:rsidRPr="0052234C" w14:paraId="7DEE5811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31A19FD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BID06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63BE4D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Tuticorin Cricket Board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885D13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Tuticorin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6678F38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9933886699</w:t>
            </w:r>
          </w:p>
        </w:tc>
      </w:tr>
      <w:tr w:rsidR="00AD08F0" w:rsidRPr="0052234C" w14:paraId="13CFA4E7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B586C7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BID07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E004AD9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Selam Cricket Board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443668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Selam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FE809E0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9922886699</w:t>
            </w:r>
          </w:p>
        </w:tc>
      </w:tr>
      <w:tr w:rsidR="00AD08F0" w:rsidRPr="0052234C" w14:paraId="421B050D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FF5F32F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BID08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97F0D91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Tiruppur Cricket Board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38560E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Tiruppur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E4A43E2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9911886699</w:t>
            </w:r>
          </w:p>
        </w:tc>
      </w:tr>
    </w:tbl>
    <w:p w14:paraId="219D964C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</w:p>
    <w:p w14:paraId="359B9B88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Team:</w:t>
      </w:r>
    </w:p>
    <w:tbl>
      <w:tblPr>
        <w:tblW w:w="7860" w:type="dxa"/>
        <w:tblLook w:val="04A0" w:firstRow="1" w:lastRow="0" w:firstColumn="1" w:lastColumn="0" w:noHBand="0" w:noVBand="1"/>
      </w:tblPr>
      <w:tblGrid>
        <w:gridCol w:w="1163"/>
        <w:gridCol w:w="1123"/>
        <w:gridCol w:w="1680"/>
        <w:gridCol w:w="2184"/>
        <w:gridCol w:w="2160"/>
      </w:tblGrid>
      <w:tr w:rsidR="00AD08F0" w:rsidRPr="0052234C" w14:paraId="031CB869" w14:textId="77777777" w:rsidTr="00A37708">
        <w:trPr>
          <w:trHeight w:val="300"/>
        </w:trPr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DAA738B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TeamID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F1F6BBE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BoardID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3754677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Name</w:t>
            </w:r>
          </w:p>
        </w:tc>
        <w:tc>
          <w:tcPr>
            <w:tcW w:w="2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51D398A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Coach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D355C23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Captain</w:t>
            </w:r>
          </w:p>
        </w:tc>
      </w:tr>
      <w:tr w:rsidR="00AD08F0" w:rsidRPr="0052234C" w14:paraId="1F63865C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FDB33D6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CCB01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7609295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BID01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E40FA7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ABS EXPRESS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E397C58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G.D.RAMESH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E640D6B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SAMPATH KUMAR</w:t>
            </w:r>
          </w:p>
        </w:tc>
      </w:tr>
      <w:tr w:rsidR="00AD08F0" w:rsidRPr="0052234C" w14:paraId="00CE7AC4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8262BA6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CCB02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6549EE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BID01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7D22C5D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AVG EXPRESS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4FCE432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T.KARTHIK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4CB281C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Y.JOHN</w:t>
            </w:r>
          </w:p>
        </w:tc>
      </w:tr>
      <w:tr w:rsidR="00AD08F0" w:rsidRPr="0052234C" w14:paraId="4CE544A2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C485459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TCB01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DD89514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BID02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8DBEED5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ANGRY BARD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86612FA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TOM BABU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EF30A76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CINIL JOHN</w:t>
            </w:r>
          </w:p>
        </w:tc>
      </w:tr>
      <w:tr w:rsidR="00AD08F0" w:rsidRPr="0052234C" w14:paraId="6F67FC02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286C6C2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TCB02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783B407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BID02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29E492E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TIGER ROCK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6A6558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S.KANNAN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5BEAFB8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BEN GEORGE</w:t>
            </w:r>
          </w:p>
        </w:tc>
      </w:tr>
      <w:tr w:rsidR="00AD08F0" w:rsidRPr="0052234C" w14:paraId="0CBD3C93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33BD496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lastRenderedPageBreak/>
              <w:t>TRICB01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9573BB6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BID04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29A77F5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ROCK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AF8BD62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K.PAUL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386281A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K.MUTHU</w:t>
            </w:r>
          </w:p>
        </w:tc>
      </w:tr>
      <w:tr w:rsidR="00AD08F0" w:rsidRPr="0052234C" w14:paraId="288FF84A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C97FAF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VCB01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73443D4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BID03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B1ADB08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RAINBOW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0519287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S.RAJESHKUMAR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46F2FF7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MANIMARAN</w:t>
            </w:r>
          </w:p>
        </w:tc>
      </w:tr>
      <w:tr w:rsidR="00AD08F0" w:rsidRPr="0052234C" w14:paraId="6E8B7669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634F564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MCB01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8B6D43F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BID05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8F94357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PANTHER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D991AE6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SARAVANAN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5A9CF88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R.SUNILKUMAR</w:t>
            </w:r>
          </w:p>
        </w:tc>
      </w:tr>
      <w:tr w:rsidR="00AD08F0" w:rsidRPr="0052234C" w14:paraId="30F46D1B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74A8A76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TUCB01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1AEB580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BID06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675A0E1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THUNDER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9A9A61F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D ALEX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C56973A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BARATHI</w:t>
            </w:r>
          </w:p>
        </w:tc>
      </w:tr>
      <w:tr w:rsidR="00AD08F0" w:rsidRPr="0052234C" w14:paraId="4C535AFA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0A60E7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SCB01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5344B52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BID07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23A549D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EAGLE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2CD0457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SOMU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E2C80BB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SRI HARI</w:t>
            </w:r>
          </w:p>
        </w:tc>
      </w:tr>
      <w:tr w:rsidR="00AD08F0" w:rsidRPr="0052234C" w14:paraId="227638B3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4D608E1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TICB01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21F7456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BID08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BBEBD7D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KINGS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F7851BB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D ANAND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5E44D4D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MATHAN</w:t>
            </w:r>
          </w:p>
        </w:tc>
      </w:tr>
    </w:tbl>
    <w:p w14:paraId="2C69E792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</w:p>
    <w:p w14:paraId="75E59CE2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04C089EF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Player:</w:t>
      </w:r>
    </w:p>
    <w:tbl>
      <w:tblPr>
        <w:tblW w:w="11070" w:type="dxa"/>
        <w:tblInd w:w="-815" w:type="dxa"/>
        <w:tblLook w:val="04A0" w:firstRow="1" w:lastRow="0" w:firstColumn="1" w:lastColumn="0" w:noHBand="0" w:noVBand="1"/>
      </w:tblPr>
      <w:tblGrid>
        <w:gridCol w:w="516"/>
        <w:gridCol w:w="1014"/>
        <w:gridCol w:w="1170"/>
        <w:gridCol w:w="540"/>
        <w:gridCol w:w="459"/>
        <w:gridCol w:w="1071"/>
        <w:gridCol w:w="1260"/>
        <w:gridCol w:w="2340"/>
        <w:gridCol w:w="1216"/>
        <w:gridCol w:w="764"/>
        <w:gridCol w:w="720"/>
      </w:tblGrid>
      <w:tr w:rsidR="00AD08F0" w:rsidRPr="00126848" w14:paraId="0BC7BBBE" w14:textId="77777777" w:rsidTr="00A37708">
        <w:trPr>
          <w:cantSplit/>
          <w:trHeight w:val="1529"/>
        </w:trPr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extDirection w:val="btLr"/>
            <w:vAlign w:val="center"/>
            <w:hideMark/>
          </w:tcPr>
          <w:p w14:paraId="697844CD" w14:textId="77777777" w:rsidR="00AD08F0" w:rsidRPr="0052234C" w:rsidRDefault="00AD08F0" w:rsidP="00A37708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PlayerID</w:t>
            </w:r>
          </w:p>
        </w:tc>
        <w:tc>
          <w:tcPr>
            <w:tcW w:w="10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extDirection w:val="btLr"/>
            <w:vAlign w:val="center"/>
            <w:hideMark/>
          </w:tcPr>
          <w:p w14:paraId="45F46867" w14:textId="77777777" w:rsidR="00AD08F0" w:rsidRPr="0052234C" w:rsidRDefault="00AD08F0" w:rsidP="00A37708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TeamID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extDirection w:val="btLr"/>
            <w:vAlign w:val="center"/>
            <w:hideMark/>
          </w:tcPr>
          <w:p w14:paraId="4C5621E4" w14:textId="77777777" w:rsidR="00AD08F0" w:rsidRPr="0052234C" w:rsidRDefault="00AD08F0" w:rsidP="00A37708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FName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extDirection w:val="btLr"/>
            <w:vAlign w:val="center"/>
            <w:hideMark/>
          </w:tcPr>
          <w:p w14:paraId="1F5F05F1" w14:textId="77777777" w:rsidR="00AD08F0" w:rsidRPr="0052234C" w:rsidRDefault="00AD08F0" w:rsidP="00A37708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LName</w:t>
            </w: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extDirection w:val="btLr"/>
            <w:vAlign w:val="center"/>
            <w:hideMark/>
          </w:tcPr>
          <w:p w14:paraId="1B73A76D" w14:textId="77777777" w:rsidR="00AD08F0" w:rsidRPr="0052234C" w:rsidRDefault="00AD08F0" w:rsidP="00A37708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Age</w:t>
            </w: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extDirection w:val="btLr"/>
            <w:vAlign w:val="center"/>
            <w:hideMark/>
          </w:tcPr>
          <w:p w14:paraId="3EEAAEE7" w14:textId="77777777" w:rsidR="00AD08F0" w:rsidRPr="0052234C" w:rsidRDefault="00AD08F0" w:rsidP="00A37708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DateofBirth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extDirection w:val="btLr"/>
            <w:vAlign w:val="center"/>
            <w:hideMark/>
          </w:tcPr>
          <w:p w14:paraId="4C44B77F" w14:textId="77777777" w:rsidR="00AD08F0" w:rsidRPr="0052234C" w:rsidRDefault="00AD08F0" w:rsidP="00A37708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PlayingRole</w:t>
            </w:r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extDirection w:val="btLr"/>
            <w:vAlign w:val="center"/>
            <w:hideMark/>
          </w:tcPr>
          <w:p w14:paraId="03406C57" w14:textId="77777777" w:rsidR="00AD08F0" w:rsidRPr="0052234C" w:rsidRDefault="00AD08F0" w:rsidP="00A37708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email</w:t>
            </w:r>
          </w:p>
        </w:tc>
        <w:tc>
          <w:tcPr>
            <w:tcW w:w="12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extDirection w:val="btLr"/>
            <w:vAlign w:val="center"/>
            <w:hideMark/>
          </w:tcPr>
          <w:p w14:paraId="5988F9FB" w14:textId="77777777" w:rsidR="00AD08F0" w:rsidRPr="0052234C" w:rsidRDefault="00AD08F0" w:rsidP="00A37708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contact_no</w:t>
            </w:r>
          </w:p>
        </w:tc>
        <w:tc>
          <w:tcPr>
            <w:tcW w:w="7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extDirection w:val="btLr"/>
            <w:vAlign w:val="center"/>
            <w:hideMark/>
          </w:tcPr>
          <w:p w14:paraId="76EAEAC0" w14:textId="77777777" w:rsidR="00AD08F0" w:rsidRPr="0052234C" w:rsidRDefault="00AD08F0" w:rsidP="00A37708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Batting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extDirection w:val="btLr"/>
            <w:vAlign w:val="center"/>
            <w:hideMark/>
          </w:tcPr>
          <w:p w14:paraId="2D3CAD0E" w14:textId="77777777" w:rsidR="00AD08F0" w:rsidRPr="0052234C" w:rsidRDefault="00AD08F0" w:rsidP="00A37708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Bowling</w:t>
            </w:r>
          </w:p>
        </w:tc>
      </w:tr>
      <w:tr w:rsidR="00AD08F0" w:rsidRPr="00126848" w14:paraId="4BEFC56B" w14:textId="77777777" w:rsidTr="00A37708">
        <w:trPr>
          <w:trHeight w:val="31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87A30B5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AB4A92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CCB01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058B36F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Raj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5E86E7C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0E357A0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27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CA56108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29-Jun-96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F882376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Bowler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4C51824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rajn@gmail.com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83C18B6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9191910101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48CCCDE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null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89C36D0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left-hand</w:t>
            </w:r>
          </w:p>
        </w:tc>
      </w:tr>
      <w:tr w:rsidR="00AD08F0" w:rsidRPr="00126848" w14:paraId="1D01E896" w14:textId="77777777" w:rsidTr="00A37708">
        <w:trPr>
          <w:trHeight w:val="31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8757D60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33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57AE1B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CCB01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BF20AA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Balaji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3551851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9286E2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23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A4D736E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2-Jan-99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85208F1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Batsman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2DF86A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balajid@gmail.com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49FE5CF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9191910031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53FEDDF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right-hand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0955C48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Null</w:t>
            </w:r>
          </w:p>
        </w:tc>
      </w:tr>
      <w:tr w:rsidR="00AD08F0" w:rsidRPr="00126848" w14:paraId="78C3EF6F" w14:textId="77777777" w:rsidTr="00A37708">
        <w:trPr>
          <w:trHeight w:val="31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D447F55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7D5CC99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CCB02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016F900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Krishna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5B52BC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681D90E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23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E70B126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2-Jan-99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448C817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Bowler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730C031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krishnar@gmail.com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44A0D97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9191930103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7F82203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null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53DA3DC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right-hand</w:t>
            </w:r>
          </w:p>
        </w:tc>
      </w:tr>
      <w:tr w:rsidR="00AD08F0" w:rsidRPr="00126848" w14:paraId="3AFA2179" w14:textId="77777777" w:rsidTr="00A37708">
        <w:trPr>
          <w:trHeight w:val="31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FC55E3A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18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1BC95F0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CCB02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D0DADF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Kishore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969902E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1CCEF29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24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DFF9F15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2-Sep-98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86C265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ALL ROUNDER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DC7E66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kishorek@gmail.com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3E9E380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9291930105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C9742E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left-hand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17AB18C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left-hand</w:t>
            </w:r>
          </w:p>
        </w:tc>
      </w:tr>
      <w:tr w:rsidR="00AD08F0" w:rsidRPr="00126848" w14:paraId="525D9040" w14:textId="77777777" w:rsidTr="00A37708">
        <w:trPr>
          <w:trHeight w:val="31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8E30217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7D3EBBF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TCB01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807CB7E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Karthick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1650BB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923D300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24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628243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14-Sep-98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42C2753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Batsman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ED4C9B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karthickk@gmail.com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6A0ABA7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9292930107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CE5FB3C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right-hand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DE41746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Null</w:t>
            </w:r>
          </w:p>
        </w:tc>
      </w:tr>
      <w:tr w:rsidR="00AD08F0" w:rsidRPr="00126848" w14:paraId="6E558C95" w14:textId="77777777" w:rsidTr="00A37708">
        <w:trPr>
          <w:trHeight w:val="31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A73CD73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62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79DABAF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TCB01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6D062E4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Amar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36EAAA8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J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795C32D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22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6D6E84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21-Sep-98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C357747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Batsman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A2D908B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Amarj@gmail.com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0F15B7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9292930508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AC0D2A3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right-hand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5DAA27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Null</w:t>
            </w:r>
          </w:p>
        </w:tc>
      </w:tr>
      <w:tr w:rsidR="00AD08F0" w:rsidRPr="00126848" w14:paraId="5EDED021" w14:textId="77777777" w:rsidTr="00A37708">
        <w:trPr>
          <w:trHeight w:val="31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2FF17FA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102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F47C8BB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TCB02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FEC91E4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Akash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1A5974B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8A9EC50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9DBB19F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26-Sep-99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3A0491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Batsman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8CE066B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Amarj@gmail.com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D9053F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9292930510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AAB1B93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right-hand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4DC080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Null</w:t>
            </w:r>
          </w:p>
        </w:tc>
      </w:tr>
      <w:tr w:rsidR="00AD08F0" w:rsidRPr="00126848" w14:paraId="788CD0FD" w14:textId="77777777" w:rsidTr="00A37708">
        <w:trPr>
          <w:trHeight w:val="31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4E375D4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52C18D0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TCB02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7C0B263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Premkumar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885D1A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8687FD0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BFC58CE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13-Oct-99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AE7B59E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Bowler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62F65FC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Premkumars@gmail.com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3684A7E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9592930517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FE845C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null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928AD4B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right-hand</w:t>
            </w:r>
          </w:p>
        </w:tc>
      </w:tr>
      <w:tr w:rsidR="00AD08F0" w:rsidRPr="00126848" w14:paraId="2E9D991A" w14:textId="77777777" w:rsidTr="00A37708">
        <w:trPr>
          <w:trHeight w:val="31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D3A6355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401A399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VCB01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DEDF7C0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Prem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D46726B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2A03B66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23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813B1AA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13-Apr-97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6939907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Bowler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7628C51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Premkumars@gmail.com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AADD30C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9592950517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986421B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null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A30256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left-hand</w:t>
            </w:r>
          </w:p>
        </w:tc>
      </w:tr>
      <w:tr w:rsidR="00AD08F0" w:rsidRPr="00126848" w14:paraId="0A74A042" w14:textId="77777777" w:rsidTr="00A37708">
        <w:trPr>
          <w:trHeight w:val="31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F073796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2EC57BA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VCB01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FEE3324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Kali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02CCB3E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J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7DC7DD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6947EC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11-Apr-02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F8EC06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Batsman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E8359FF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Kalij@gmail.com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0209835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9592950630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D7BD370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right-hand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26B53A5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Null</w:t>
            </w:r>
          </w:p>
        </w:tc>
      </w:tr>
      <w:tr w:rsidR="00AD08F0" w:rsidRPr="00126848" w14:paraId="294843CB" w14:textId="77777777" w:rsidTr="00A37708">
        <w:trPr>
          <w:trHeight w:val="31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734CA1C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61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F3A6E9B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VCB01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FB239B9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Kamalesh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35D7380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324FB18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22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CC1C2D4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21-Jun-01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05C0333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Batsman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4F3A09A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Kamalesha@gmail.com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65356C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9592958730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2BF4547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right-hand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D194D9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Null</w:t>
            </w:r>
          </w:p>
        </w:tc>
      </w:tr>
      <w:tr w:rsidR="00AD08F0" w:rsidRPr="00126848" w14:paraId="2253E59C" w14:textId="77777777" w:rsidTr="00A37708">
        <w:trPr>
          <w:trHeight w:val="31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45D78FE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66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0F79599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VCB01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532C295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Ganesh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75FAA38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C11E2E3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24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539EF4F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21-Jun-98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A9EA986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Batsman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3DA753D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Ganeshv@gmail.com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D06CDD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9592958790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CED53F7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right-hand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7BB2A56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Null</w:t>
            </w:r>
          </w:p>
        </w:tc>
      </w:tr>
      <w:tr w:rsidR="00AD08F0" w:rsidRPr="00126848" w14:paraId="62577486" w14:textId="77777777" w:rsidTr="00A37708">
        <w:trPr>
          <w:trHeight w:val="31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9C4646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303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40B28A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TRICB01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A0E1A11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Arun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A0AF863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1E7AB54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24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FA4ACA8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21-Oct-98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80552A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Batsman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5500593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Ganeshv@gmail.com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9F29FA9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9592958450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BE3E644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right-hand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105B0AB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Null</w:t>
            </w:r>
          </w:p>
        </w:tc>
      </w:tr>
      <w:tr w:rsidR="00AD08F0" w:rsidRPr="00126848" w14:paraId="5DE1791C" w14:textId="77777777" w:rsidTr="00A37708">
        <w:trPr>
          <w:trHeight w:val="31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01E21CE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313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F03AF9B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TRICB01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74A9FF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Srinivasan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5AA6991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5A08F8D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24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B0170D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21-Oct-98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D7106E5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Batsman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224960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srinivasann@gmail.com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265949C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9992958450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02E903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right-hand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0B1BE62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Null</w:t>
            </w:r>
          </w:p>
        </w:tc>
      </w:tr>
    </w:tbl>
    <w:p w14:paraId="2DF01A43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</w:p>
    <w:p w14:paraId="6F2C562D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</w:p>
    <w:p w14:paraId="12F2F463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</w:p>
    <w:p w14:paraId="0D962D25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</w:p>
    <w:p w14:paraId="554E9A3D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</w:p>
    <w:p w14:paraId="43800009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</w:p>
    <w:p w14:paraId="208E2600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Match:</w:t>
      </w:r>
    </w:p>
    <w:tbl>
      <w:tblPr>
        <w:tblW w:w="6800" w:type="dxa"/>
        <w:tblLook w:val="04A0" w:firstRow="1" w:lastRow="0" w:firstColumn="1" w:lastColumn="0" w:noHBand="0" w:noVBand="1"/>
      </w:tblPr>
      <w:tblGrid>
        <w:gridCol w:w="1150"/>
        <w:gridCol w:w="1163"/>
        <w:gridCol w:w="1070"/>
        <w:gridCol w:w="1483"/>
        <w:gridCol w:w="870"/>
        <w:gridCol w:w="1720"/>
      </w:tblGrid>
      <w:tr w:rsidR="00AD08F0" w:rsidRPr="006306E3" w14:paraId="21ABAD08" w14:textId="77777777" w:rsidTr="00A37708">
        <w:trPr>
          <w:trHeight w:val="300"/>
        </w:trPr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854817B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MatchID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F7F6FE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TeamID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FCB47AA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TeamID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48912FB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Match_Date</w:t>
            </w:r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9AA194D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Time1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D996B07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Result</w:t>
            </w:r>
          </w:p>
        </w:tc>
      </w:tr>
      <w:tr w:rsidR="00AD08F0" w:rsidRPr="006306E3" w14:paraId="370A1470" w14:textId="77777777" w:rsidTr="00A37708">
        <w:trPr>
          <w:trHeight w:val="310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19DC4E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M01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525725B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CCB01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8A0D49D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TCB01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D0976C8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22-Jun-22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F1EB823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1.3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88AFC9D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TCB01 - WIN</w:t>
            </w:r>
          </w:p>
        </w:tc>
      </w:tr>
      <w:tr w:rsidR="00AD08F0" w:rsidRPr="006306E3" w14:paraId="0E2E632F" w14:textId="77777777" w:rsidTr="00A37708">
        <w:trPr>
          <w:trHeight w:val="310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8BEDAC4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M02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DB4F04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CCB02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4734709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TCB02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5790467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22-Jun-22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EAABEFB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8.3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6D7BAD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CCB01 - WIN</w:t>
            </w:r>
          </w:p>
        </w:tc>
      </w:tr>
      <w:tr w:rsidR="00AD08F0" w:rsidRPr="006306E3" w14:paraId="75F14CFC" w14:textId="77777777" w:rsidTr="00A37708">
        <w:trPr>
          <w:trHeight w:val="310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49FB28E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M03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D91B912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TRICB01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A75A5F3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TCB01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6C673F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24-Jun-22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FC19B0C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8.3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1662048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TCB01 - WIN</w:t>
            </w:r>
          </w:p>
        </w:tc>
      </w:tr>
      <w:tr w:rsidR="00AD08F0" w:rsidRPr="006306E3" w14:paraId="4AA8E44E" w14:textId="77777777" w:rsidTr="00A37708">
        <w:trPr>
          <w:trHeight w:val="310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5234FDD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M04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6BBB5E9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TRICB01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A3EA9AD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TCB02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1001967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25-Jun-22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DB702B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8.3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C6ADCE4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TRICB01 - WIN</w:t>
            </w:r>
          </w:p>
        </w:tc>
      </w:tr>
    </w:tbl>
    <w:p w14:paraId="4C4B5722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</w:p>
    <w:p w14:paraId="015A822E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0840D57D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Ground:</w:t>
      </w:r>
    </w:p>
    <w:tbl>
      <w:tblPr>
        <w:tblW w:w="5180" w:type="dxa"/>
        <w:tblLook w:val="04A0" w:firstRow="1" w:lastRow="0" w:firstColumn="1" w:lastColumn="0" w:noHBand="0" w:noVBand="1"/>
      </w:tblPr>
      <w:tblGrid>
        <w:gridCol w:w="1297"/>
        <w:gridCol w:w="1150"/>
        <w:gridCol w:w="883"/>
        <w:gridCol w:w="1350"/>
        <w:gridCol w:w="1136"/>
      </w:tblGrid>
      <w:tr w:rsidR="00AD08F0" w:rsidRPr="006306E3" w14:paraId="7A86E0F8" w14:textId="77777777" w:rsidTr="00A37708">
        <w:trPr>
          <w:trHeight w:val="300"/>
        </w:trPr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A4AC76C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GroundID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1D14340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MatchID</w:t>
            </w:r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40DDBA5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Name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2B02A47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Location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B529766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Capacity</w:t>
            </w:r>
          </w:p>
        </w:tc>
      </w:tr>
      <w:tr w:rsidR="00AD08F0" w:rsidRPr="006306E3" w14:paraId="1FFB27FE" w14:textId="77777777" w:rsidTr="00A37708">
        <w:trPr>
          <w:trHeight w:val="310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3717DC9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GID01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F34CE1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M01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7D92ACE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Nehru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14BFD3A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Chennai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3E4C1E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10000</w:t>
            </w:r>
          </w:p>
        </w:tc>
      </w:tr>
      <w:tr w:rsidR="00AD08F0" w:rsidRPr="006306E3" w14:paraId="376E398A" w14:textId="77777777" w:rsidTr="00A37708">
        <w:trPr>
          <w:trHeight w:val="310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139EFF4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GID02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6B70B5B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M02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73B5FE0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GK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D9F419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Coimbatore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3762B77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10000</w:t>
            </w:r>
          </w:p>
        </w:tc>
      </w:tr>
      <w:tr w:rsidR="00AD08F0" w:rsidRPr="006306E3" w14:paraId="602B9DAE" w14:textId="77777777" w:rsidTr="00A37708">
        <w:trPr>
          <w:trHeight w:val="310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AA23DA6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GID03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D23CCF7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M03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7AFA65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Sankar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5E4C64A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Nellai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497D74E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6000</w:t>
            </w:r>
          </w:p>
        </w:tc>
      </w:tr>
    </w:tbl>
    <w:p w14:paraId="044D0DF5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</w:p>
    <w:p w14:paraId="1B1D1924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</w:p>
    <w:p w14:paraId="465A4934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Umpire:</w:t>
      </w:r>
    </w:p>
    <w:tbl>
      <w:tblPr>
        <w:tblW w:w="10744" w:type="dxa"/>
        <w:tblInd w:w="-699" w:type="dxa"/>
        <w:tblLook w:val="04A0" w:firstRow="1" w:lastRow="0" w:firstColumn="1" w:lastColumn="0" w:noHBand="0" w:noVBand="1"/>
      </w:tblPr>
      <w:tblGrid>
        <w:gridCol w:w="1270"/>
        <w:gridCol w:w="1470"/>
        <w:gridCol w:w="976"/>
        <w:gridCol w:w="616"/>
        <w:gridCol w:w="1443"/>
        <w:gridCol w:w="1083"/>
        <w:gridCol w:w="2644"/>
        <w:gridCol w:w="1416"/>
      </w:tblGrid>
      <w:tr w:rsidR="00AD08F0" w:rsidRPr="006306E3" w14:paraId="009E9E71" w14:textId="77777777" w:rsidTr="00A37708">
        <w:trPr>
          <w:trHeight w:val="300"/>
        </w:trPr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0B7228A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UmpireID</w:t>
            </w:r>
          </w:p>
        </w:tc>
        <w:tc>
          <w:tcPr>
            <w:tcW w:w="14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B4C905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FName</w:t>
            </w:r>
          </w:p>
        </w:tc>
        <w:tc>
          <w:tcPr>
            <w:tcW w:w="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E90AA32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LName</w:t>
            </w:r>
          </w:p>
        </w:tc>
        <w:tc>
          <w:tcPr>
            <w:tcW w:w="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DE10CA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Age</w:t>
            </w:r>
          </w:p>
        </w:tc>
        <w:tc>
          <w:tcPr>
            <w:tcW w:w="14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836D9F2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DateofBirth</w:t>
            </w:r>
          </w:p>
        </w:tc>
        <w:tc>
          <w:tcPr>
            <w:tcW w:w="10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B53D41C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Country</w:t>
            </w:r>
          </w:p>
        </w:tc>
        <w:tc>
          <w:tcPr>
            <w:tcW w:w="24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9FCFCAE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Email</w:t>
            </w:r>
          </w:p>
        </w:tc>
        <w:tc>
          <w:tcPr>
            <w:tcW w:w="14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9767620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contact_no</w:t>
            </w:r>
          </w:p>
        </w:tc>
      </w:tr>
      <w:tr w:rsidR="00AD08F0" w:rsidRPr="006306E3" w14:paraId="546E908F" w14:textId="77777777" w:rsidTr="00A37708">
        <w:trPr>
          <w:trHeight w:val="310"/>
        </w:trPr>
        <w:tc>
          <w:tcPr>
            <w:tcW w:w="12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0310F58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UID01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52688F2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Venkatesh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609962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T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E92CE8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45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26C6DC4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21-Jun-78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4BBB57F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INDIA</w:t>
            </w:r>
          </w:p>
        </w:tc>
        <w:tc>
          <w:tcPr>
            <w:tcW w:w="2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02E92F1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hyperlink r:id="rId11" w:history="1">
              <w:r w:rsidRPr="006306E3">
                <w:rPr>
                  <w:rFonts w:ascii="Times New Roman" w:eastAsia="Times New Roman" w:hAnsi="Times New Roman" w:cs="Times New Roman"/>
                  <w:szCs w:val="24"/>
                </w:rPr>
                <w:t>venkatesh@gmail.com</w:t>
              </w:r>
            </w:hyperlink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5C7FE2B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9665571435</w:t>
            </w:r>
          </w:p>
        </w:tc>
      </w:tr>
      <w:tr w:rsidR="00AD08F0" w:rsidRPr="006306E3" w14:paraId="7EBDD596" w14:textId="77777777" w:rsidTr="00A37708">
        <w:trPr>
          <w:trHeight w:val="310"/>
        </w:trPr>
        <w:tc>
          <w:tcPr>
            <w:tcW w:w="12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0ACAF18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UID02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BC5E9D5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Muthukumar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2A88079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R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555719B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46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9F4245F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1-Jun-79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6241AEB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INDIA</w:t>
            </w:r>
          </w:p>
        </w:tc>
        <w:tc>
          <w:tcPr>
            <w:tcW w:w="2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2296B03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hyperlink r:id="rId12" w:history="1">
              <w:r w:rsidRPr="006306E3">
                <w:rPr>
                  <w:rFonts w:ascii="Times New Roman" w:eastAsia="Times New Roman" w:hAnsi="Times New Roman" w:cs="Times New Roman"/>
                  <w:szCs w:val="24"/>
                </w:rPr>
                <w:t>mutukumarr@gmail.com</w:t>
              </w:r>
            </w:hyperlink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9FB0A11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9665571460</w:t>
            </w:r>
          </w:p>
        </w:tc>
      </w:tr>
      <w:tr w:rsidR="00AD08F0" w:rsidRPr="006306E3" w14:paraId="1E5782E4" w14:textId="77777777" w:rsidTr="00A37708">
        <w:trPr>
          <w:trHeight w:val="310"/>
        </w:trPr>
        <w:tc>
          <w:tcPr>
            <w:tcW w:w="12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B7E127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UID03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0458808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Somu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6808635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K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BA956ED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42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A789A5E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1-Jun-83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FC6BA93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INDIA</w:t>
            </w:r>
          </w:p>
        </w:tc>
        <w:tc>
          <w:tcPr>
            <w:tcW w:w="2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5F07C9C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somuk@gmail.com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5E93308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9664471460</w:t>
            </w:r>
          </w:p>
        </w:tc>
      </w:tr>
    </w:tbl>
    <w:p w14:paraId="1E451529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</w:p>
    <w:p w14:paraId="5B497F70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2DAAD8B6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Umpire_Umpired:</w:t>
      </w:r>
      <w:r>
        <w:rPr>
          <w:rFonts w:ascii="Times New Roman" w:hAnsi="Times New Roman" w:cs="Times New Roman"/>
          <w:b/>
          <w:szCs w:val="24"/>
        </w:rPr>
        <w:tab/>
      </w:r>
    </w:p>
    <w:tbl>
      <w:tblPr>
        <w:tblW w:w="3320" w:type="dxa"/>
        <w:tblLook w:val="04A0" w:firstRow="1" w:lastRow="0" w:firstColumn="1" w:lastColumn="0" w:noHBand="0" w:noVBand="1"/>
      </w:tblPr>
      <w:tblGrid>
        <w:gridCol w:w="1270"/>
        <w:gridCol w:w="1150"/>
        <w:gridCol w:w="1297"/>
      </w:tblGrid>
      <w:tr w:rsidR="00AD08F0" w:rsidRPr="006306E3" w14:paraId="5B704160" w14:textId="77777777" w:rsidTr="00A37708">
        <w:trPr>
          <w:trHeight w:val="300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487C9C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UmpireID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DE132E2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MatchID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369C326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GroundID</w:t>
            </w:r>
          </w:p>
        </w:tc>
      </w:tr>
      <w:tr w:rsidR="00AD08F0" w:rsidRPr="006306E3" w14:paraId="1EF29272" w14:textId="77777777" w:rsidTr="00A37708">
        <w:trPr>
          <w:trHeight w:val="31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C88DF08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UID01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9E129F9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M01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E13F6DF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GID01</w:t>
            </w:r>
          </w:p>
        </w:tc>
      </w:tr>
      <w:tr w:rsidR="00AD08F0" w:rsidRPr="006306E3" w14:paraId="1098BADE" w14:textId="77777777" w:rsidTr="00A37708">
        <w:trPr>
          <w:trHeight w:val="31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E8D330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UID02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0FAC5FC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M03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F8A1D74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GID02</w:t>
            </w:r>
          </w:p>
        </w:tc>
      </w:tr>
    </w:tbl>
    <w:p w14:paraId="4E459450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5E57ADB5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64AFE121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lastRenderedPageBreak/>
        <w:t>3.1: To retrieve the location of a particular match conducted by its MatchID</w:t>
      </w:r>
    </w:p>
    <w:p w14:paraId="4A5C89CD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SQL&gt; SELECT LOCATION FROM GROUND WHERE MatchID=’M03’;</w:t>
      </w:r>
    </w:p>
    <w:p w14:paraId="5B1F5D01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5D3FDFE7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Resul:</w:t>
      </w:r>
    </w:p>
    <w:tbl>
      <w:tblPr>
        <w:tblW w:w="1388" w:type="dxa"/>
        <w:tblLook w:val="04A0" w:firstRow="1" w:lastRow="0" w:firstColumn="1" w:lastColumn="0" w:noHBand="0" w:noVBand="1"/>
      </w:tblPr>
      <w:tblGrid>
        <w:gridCol w:w="1388"/>
      </w:tblGrid>
      <w:tr w:rsidR="00AD08F0" w:rsidRPr="006306E3" w14:paraId="4B983F93" w14:textId="77777777" w:rsidTr="00A37708">
        <w:trPr>
          <w:trHeight w:val="300"/>
        </w:trPr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67D9A60" w14:textId="77777777" w:rsidR="00AD08F0" w:rsidRPr="006306E3" w:rsidRDefault="00AD08F0" w:rsidP="00A37708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Location</w:t>
            </w:r>
          </w:p>
        </w:tc>
      </w:tr>
      <w:tr w:rsidR="00AD08F0" w:rsidRPr="006306E3" w14:paraId="643A66F4" w14:textId="77777777" w:rsidTr="00A37708">
        <w:trPr>
          <w:trHeight w:val="310"/>
        </w:trPr>
        <w:tc>
          <w:tcPr>
            <w:tcW w:w="1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ACBB70E" w14:textId="77777777" w:rsidR="00AD08F0" w:rsidRPr="006306E3" w:rsidRDefault="00AD08F0" w:rsidP="00A37708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Nellai</w:t>
            </w:r>
          </w:p>
        </w:tc>
      </w:tr>
    </w:tbl>
    <w:p w14:paraId="2F8C9ACC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401B5D20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74D0665E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3.2: To retrievethePlayersdetailwhose name start with ‘A’.</w:t>
      </w:r>
    </w:p>
    <w:p w14:paraId="79F42ADE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SQL&gt; Select * from Player where FName like 'A%';</w:t>
      </w:r>
    </w:p>
    <w:tbl>
      <w:tblPr>
        <w:tblW w:w="11292" w:type="dxa"/>
        <w:tblInd w:w="-972" w:type="dxa"/>
        <w:tblLook w:val="04A0" w:firstRow="1" w:lastRow="0" w:firstColumn="1" w:lastColumn="0" w:noHBand="0" w:noVBand="1"/>
      </w:tblPr>
      <w:tblGrid>
        <w:gridCol w:w="1150"/>
        <w:gridCol w:w="1163"/>
        <w:gridCol w:w="963"/>
        <w:gridCol w:w="976"/>
        <w:gridCol w:w="616"/>
        <w:gridCol w:w="1443"/>
        <w:gridCol w:w="1456"/>
        <w:gridCol w:w="2281"/>
        <w:gridCol w:w="1416"/>
      </w:tblGrid>
      <w:tr w:rsidR="00AD08F0" w:rsidRPr="006306E3" w14:paraId="1ACC33D2" w14:textId="77777777" w:rsidTr="00A37708">
        <w:trPr>
          <w:trHeight w:val="300"/>
        </w:trPr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71D7744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PlayerID</w:t>
            </w:r>
          </w:p>
        </w:tc>
        <w:tc>
          <w:tcPr>
            <w:tcW w:w="11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07545D8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TeamID</w:t>
            </w:r>
          </w:p>
        </w:tc>
        <w:tc>
          <w:tcPr>
            <w:tcW w:w="9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E0536A7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FName</w:t>
            </w:r>
          </w:p>
        </w:tc>
        <w:tc>
          <w:tcPr>
            <w:tcW w:w="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90E6D93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LName</w:t>
            </w:r>
          </w:p>
        </w:tc>
        <w:tc>
          <w:tcPr>
            <w:tcW w:w="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98E7020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Age</w:t>
            </w:r>
          </w:p>
        </w:tc>
        <w:tc>
          <w:tcPr>
            <w:tcW w:w="14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8705FA7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DateofBirth</w:t>
            </w:r>
          </w:p>
        </w:tc>
        <w:tc>
          <w:tcPr>
            <w:tcW w:w="14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A127651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PlayingRole</w:t>
            </w:r>
          </w:p>
        </w:tc>
        <w:tc>
          <w:tcPr>
            <w:tcW w:w="2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151C397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Email</w:t>
            </w:r>
          </w:p>
        </w:tc>
        <w:tc>
          <w:tcPr>
            <w:tcW w:w="14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8C93A3E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contact_no</w:t>
            </w:r>
          </w:p>
        </w:tc>
      </w:tr>
      <w:tr w:rsidR="00AD08F0" w:rsidRPr="006306E3" w14:paraId="346417E1" w14:textId="77777777" w:rsidTr="00A37708">
        <w:trPr>
          <w:trHeight w:val="310"/>
        </w:trPr>
        <w:tc>
          <w:tcPr>
            <w:tcW w:w="1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6ECAF52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62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10EA0D2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TCB01</w:t>
            </w:r>
          </w:p>
        </w:tc>
        <w:tc>
          <w:tcPr>
            <w:tcW w:w="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93C95CC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Amar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44B7019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J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D1869BE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22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C9D5ED5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21-Sep-98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4C1627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Batsman</w:t>
            </w:r>
          </w:p>
        </w:tc>
        <w:tc>
          <w:tcPr>
            <w:tcW w:w="2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DFAAAE9" w14:textId="77777777" w:rsidR="00AD08F0" w:rsidRPr="006306E3" w:rsidRDefault="00AD08F0" w:rsidP="00A37708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hyperlink r:id="rId13" w:history="1">
              <w:r w:rsidRPr="006306E3">
                <w:rPr>
                  <w:rFonts w:ascii="Calibri" w:eastAsia="Times New Roman" w:hAnsi="Calibri" w:cs="Calibri"/>
                </w:rPr>
                <w:t>Amarj@gmail.com</w:t>
              </w:r>
            </w:hyperlink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47B9732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9292930508</w:t>
            </w:r>
          </w:p>
        </w:tc>
      </w:tr>
      <w:tr w:rsidR="00AD08F0" w:rsidRPr="006306E3" w14:paraId="407863D6" w14:textId="77777777" w:rsidTr="00A37708">
        <w:trPr>
          <w:trHeight w:val="310"/>
        </w:trPr>
        <w:tc>
          <w:tcPr>
            <w:tcW w:w="1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EF4EDD9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102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555993E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TCB02</w:t>
            </w:r>
          </w:p>
        </w:tc>
        <w:tc>
          <w:tcPr>
            <w:tcW w:w="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FE4994C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Akash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FD9ADCF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G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EDB6B0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21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6866BA1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26-Sep-99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DDBFCB2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Batsman</w:t>
            </w:r>
          </w:p>
        </w:tc>
        <w:tc>
          <w:tcPr>
            <w:tcW w:w="2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7A0039" w14:textId="77777777" w:rsidR="00AD08F0" w:rsidRPr="006306E3" w:rsidRDefault="00AD08F0" w:rsidP="00A37708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hyperlink r:id="rId14" w:history="1">
              <w:r w:rsidRPr="006306E3">
                <w:rPr>
                  <w:rFonts w:ascii="Calibri" w:eastAsia="Times New Roman" w:hAnsi="Calibri" w:cs="Calibri"/>
                </w:rPr>
                <w:t>Amarj@gmail.com</w:t>
              </w:r>
            </w:hyperlink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2675017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9292930510</w:t>
            </w:r>
          </w:p>
        </w:tc>
      </w:tr>
      <w:tr w:rsidR="00AD08F0" w:rsidRPr="006306E3" w14:paraId="27AA07F9" w14:textId="77777777" w:rsidTr="00A37708">
        <w:trPr>
          <w:trHeight w:val="310"/>
        </w:trPr>
        <w:tc>
          <w:tcPr>
            <w:tcW w:w="1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59AEEA5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303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3C20AFC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TRICB01</w:t>
            </w:r>
          </w:p>
        </w:tc>
        <w:tc>
          <w:tcPr>
            <w:tcW w:w="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2C0D42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Arun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3058128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T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538AFC1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24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ABB38E3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21-Oct-98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B8211AA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Batsman</w:t>
            </w:r>
          </w:p>
        </w:tc>
        <w:tc>
          <w:tcPr>
            <w:tcW w:w="2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7EC7F3F" w14:textId="77777777" w:rsidR="00AD08F0" w:rsidRPr="006306E3" w:rsidRDefault="00AD08F0" w:rsidP="00A37708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hyperlink r:id="rId15" w:history="1">
              <w:r w:rsidRPr="006306E3">
                <w:rPr>
                  <w:rFonts w:ascii="Calibri" w:eastAsia="Times New Roman" w:hAnsi="Calibri" w:cs="Calibri"/>
                </w:rPr>
                <w:t>Ganeshv@gmail.com</w:t>
              </w:r>
            </w:hyperlink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6DA8195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9592958450</w:t>
            </w:r>
          </w:p>
        </w:tc>
      </w:tr>
    </w:tbl>
    <w:p w14:paraId="4100A2F0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5077B5F7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1B8CAA56" w14:textId="77777777" w:rsidR="00AD08F0" w:rsidRPr="00353C20" w:rsidRDefault="00AD08F0" w:rsidP="00AD08F0">
      <w:pPr>
        <w:pStyle w:val="BodyText"/>
        <w:spacing w:before="4" w:line="275" w:lineRule="exact"/>
      </w:pPr>
      <w:r w:rsidRPr="00353C20">
        <w:t>3.3: Addacolumn Batting and BowlinginPlayertable.</w:t>
      </w:r>
    </w:p>
    <w:p w14:paraId="7E6F6467" w14:textId="77777777" w:rsidR="00AD08F0" w:rsidRPr="00353C20" w:rsidRDefault="00AD08F0" w:rsidP="00AD08F0">
      <w:pPr>
        <w:pStyle w:val="BodyText"/>
        <w:spacing w:before="4" w:line="275" w:lineRule="exact"/>
      </w:pPr>
      <w:r w:rsidRPr="00353C20">
        <w:t>SQL&gt;  Alter table player add Batting varchar(10);</w:t>
      </w:r>
    </w:p>
    <w:p w14:paraId="126BC858" w14:textId="77777777" w:rsidR="00AD08F0" w:rsidRPr="00353C20" w:rsidRDefault="00AD08F0" w:rsidP="00AD08F0">
      <w:pPr>
        <w:pStyle w:val="BodyText"/>
        <w:spacing w:before="4" w:line="275" w:lineRule="exact"/>
      </w:pPr>
      <w:r w:rsidRPr="00353C20">
        <w:t>Table Altered</w:t>
      </w:r>
    </w:p>
    <w:p w14:paraId="4BF1946F" w14:textId="77777777" w:rsidR="00AD08F0" w:rsidRPr="00353C20" w:rsidRDefault="00AD08F0" w:rsidP="00AD08F0">
      <w:pPr>
        <w:pStyle w:val="BodyText"/>
        <w:spacing w:before="4" w:line="275" w:lineRule="exact"/>
      </w:pPr>
      <w:r w:rsidRPr="00353C20">
        <w:t>SQL&gt; Alter table player add Bowling varchar(10);</w:t>
      </w:r>
    </w:p>
    <w:p w14:paraId="0DD85692" w14:textId="77777777" w:rsidR="00AD08F0" w:rsidRPr="00353C20" w:rsidRDefault="00AD08F0" w:rsidP="00AD08F0">
      <w:pPr>
        <w:pStyle w:val="BodyText"/>
        <w:spacing w:before="4" w:line="275" w:lineRule="exact"/>
      </w:pPr>
      <w:r w:rsidRPr="00353C20">
        <w:t>Table Altered</w:t>
      </w:r>
    </w:p>
    <w:p w14:paraId="3F7DD643" w14:textId="77777777" w:rsidR="00AD08F0" w:rsidRPr="00353C20" w:rsidRDefault="00AD08F0" w:rsidP="00AD08F0">
      <w:pPr>
        <w:pStyle w:val="BodyText"/>
        <w:spacing w:before="4" w:line="275" w:lineRule="exact"/>
        <w:rPr>
          <w:spacing w:val="-2"/>
        </w:rPr>
      </w:pPr>
      <w:r w:rsidRPr="00353C20">
        <w:t>3.4: To countthenumberof</w:t>
      </w:r>
      <w:r w:rsidRPr="00353C20">
        <w:rPr>
          <w:spacing w:val="-2"/>
        </w:rPr>
        <w:t xml:space="preserve"> right-hand batsman in a team.</w:t>
      </w:r>
    </w:p>
    <w:p w14:paraId="59919D28" w14:textId="77777777" w:rsidR="00AD08F0" w:rsidRPr="00353C20" w:rsidRDefault="00AD08F0" w:rsidP="00AD08F0">
      <w:pPr>
        <w:pStyle w:val="BodyText"/>
        <w:spacing w:before="4" w:line="275" w:lineRule="exact"/>
      </w:pPr>
      <w:r w:rsidRPr="00353C20">
        <w:t>SQL&gt; Select count(*) from Player where Batting='right-hand';</w:t>
      </w:r>
    </w:p>
    <w:p w14:paraId="4246F90C" w14:textId="77777777" w:rsidR="00AD08F0" w:rsidRPr="00353C20" w:rsidRDefault="00AD08F0" w:rsidP="00AD08F0">
      <w:pPr>
        <w:pStyle w:val="BodyText"/>
        <w:spacing w:before="4" w:line="275" w:lineRule="exact"/>
      </w:pPr>
    </w:p>
    <w:p w14:paraId="37CD2251" w14:textId="77777777" w:rsidR="00AD08F0" w:rsidRPr="00353C20" w:rsidRDefault="00AD08F0" w:rsidP="00AD08F0">
      <w:pPr>
        <w:pStyle w:val="BodyText"/>
        <w:spacing w:before="4" w:line="275" w:lineRule="exact"/>
      </w:pPr>
      <w:r w:rsidRPr="00353C20">
        <w:t>Result:</w:t>
      </w:r>
    </w:p>
    <w:tbl>
      <w:tblPr>
        <w:tblW w:w="1335" w:type="dxa"/>
        <w:tblLook w:val="04A0" w:firstRow="1" w:lastRow="0" w:firstColumn="1" w:lastColumn="0" w:noHBand="0" w:noVBand="1"/>
      </w:tblPr>
      <w:tblGrid>
        <w:gridCol w:w="1335"/>
      </w:tblGrid>
      <w:tr w:rsidR="00AD08F0" w:rsidRPr="00DE64B2" w14:paraId="4921DA88" w14:textId="77777777" w:rsidTr="00A37708">
        <w:trPr>
          <w:trHeight w:val="300"/>
        </w:trPr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AA58EA" w14:textId="77777777" w:rsidR="00AD08F0" w:rsidRPr="00DE64B2" w:rsidRDefault="00AD08F0" w:rsidP="00A37708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count(*)</w:t>
            </w:r>
          </w:p>
        </w:tc>
      </w:tr>
      <w:tr w:rsidR="00AD08F0" w:rsidRPr="00DE64B2" w14:paraId="7248F463" w14:textId="77777777" w:rsidTr="00A37708">
        <w:trPr>
          <w:trHeight w:val="310"/>
        </w:trPr>
        <w:tc>
          <w:tcPr>
            <w:tcW w:w="1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2C95EDC" w14:textId="77777777" w:rsidR="00AD08F0" w:rsidRPr="00DE64B2" w:rsidRDefault="00AD08F0" w:rsidP="00A37708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9</w:t>
            </w:r>
          </w:p>
        </w:tc>
      </w:tr>
    </w:tbl>
    <w:p w14:paraId="73D46B54" w14:textId="77777777" w:rsidR="00AD08F0" w:rsidRPr="00353C20" w:rsidRDefault="00AD08F0" w:rsidP="00AD08F0">
      <w:pPr>
        <w:pStyle w:val="BodyText"/>
        <w:spacing w:before="4" w:line="275" w:lineRule="exact"/>
      </w:pPr>
    </w:p>
    <w:p w14:paraId="37266EFA" w14:textId="77777777" w:rsidR="00AD08F0" w:rsidRPr="00353C20" w:rsidRDefault="00AD08F0" w:rsidP="00AD08F0">
      <w:pPr>
        <w:pStyle w:val="BodyText"/>
        <w:spacing w:before="4" w:line="275" w:lineRule="exact"/>
      </w:pPr>
    </w:p>
    <w:p w14:paraId="587C313B" w14:textId="77777777" w:rsidR="00AD08F0" w:rsidRPr="00353C20" w:rsidRDefault="00AD08F0" w:rsidP="00AD08F0">
      <w:pPr>
        <w:pStyle w:val="BodyText"/>
        <w:spacing w:before="4" w:line="275" w:lineRule="exact"/>
      </w:pPr>
      <w:r w:rsidRPr="00353C20">
        <w:t>3.5: To display the CricketBoard details for the BoardIDs 'BID01', 'BID03', and 'BID06'.</w:t>
      </w:r>
    </w:p>
    <w:p w14:paraId="2F79780E" w14:textId="77777777" w:rsidR="00AD08F0" w:rsidRPr="00353C20" w:rsidRDefault="00AD08F0" w:rsidP="00AD08F0">
      <w:pPr>
        <w:pStyle w:val="BodyText"/>
        <w:spacing w:before="4" w:line="275" w:lineRule="exact"/>
      </w:pPr>
    </w:p>
    <w:p w14:paraId="61FF7FD5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SQL&gt; Select * from CricketBoard where BoardID in('BID01','BID03','BID06');</w:t>
      </w:r>
    </w:p>
    <w:tbl>
      <w:tblPr>
        <w:tblW w:w="6220" w:type="dxa"/>
        <w:tblLook w:val="04A0" w:firstRow="1" w:lastRow="0" w:firstColumn="1" w:lastColumn="0" w:noHBand="0" w:noVBand="1"/>
      </w:tblPr>
      <w:tblGrid>
        <w:gridCol w:w="1123"/>
        <w:gridCol w:w="2680"/>
        <w:gridCol w:w="1376"/>
        <w:gridCol w:w="1443"/>
      </w:tblGrid>
      <w:tr w:rsidR="00AD08F0" w:rsidRPr="00DE64B2" w14:paraId="7FECF042" w14:textId="77777777" w:rsidTr="00A37708">
        <w:trPr>
          <w:trHeight w:val="300"/>
        </w:trPr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1D80AE9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BoardID</w:t>
            </w:r>
          </w:p>
        </w:tc>
        <w:tc>
          <w:tcPr>
            <w:tcW w:w="2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8276222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Name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9ECBC39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Address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9FD9294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Contact_No</w:t>
            </w:r>
          </w:p>
        </w:tc>
      </w:tr>
      <w:tr w:rsidR="00AD08F0" w:rsidRPr="00DE64B2" w14:paraId="60A71856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FCA1288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BID01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35BD4E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Chennai Cricket Board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6AC2145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Chennai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8515ED" w14:textId="77777777" w:rsidR="00AD08F0" w:rsidRPr="00DE64B2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9988776699</w:t>
            </w:r>
          </w:p>
        </w:tc>
      </w:tr>
      <w:tr w:rsidR="00AD08F0" w:rsidRPr="00DE64B2" w14:paraId="11BBB26D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55D8306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BID03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F78203E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Viluppuram Cricket Board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79EB06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Viluppuram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63A32CC" w14:textId="77777777" w:rsidR="00AD08F0" w:rsidRPr="00DE64B2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9966886699</w:t>
            </w:r>
          </w:p>
        </w:tc>
      </w:tr>
      <w:tr w:rsidR="00AD08F0" w:rsidRPr="00DE64B2" w14:paraId="20198B6B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8B8ABCE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BID06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FA3DE1F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Tuticorin Cricket Board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C8D0E66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Tuticorin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A6E2F4D" w14:textId="77777777" w:rsidR="00AD08F0" w:rsidRPr="00DE64B2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9933886699</w:t>
            </w:r>
          </w:p>
        </w:tc>
      </w:tr>
    </w:tbl>
    <w:p w14:paraId="0F0657AC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015E261F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3.6: To select the names and IDs of players who are left-hand bowlers.</w:t>
      </w:r>
    </w:p>
    <w:p w14:paraId="13E9356D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SQL&gt; Select playerID, FName, LName from player where Bowling='left-hand';</w:t>
      </w:r>
    </w:p>
    <w:tbl>
      <w:tblPr>
        <w:tblW w:w="2960" w:type="dxa"/>
        <w:tblLook w:val="04A0" w:firstRow="1" w:lastRow="0" w:firstColumn="1" w:lastColumn="0" w:noHBand="0" w:noVBand="1"/>
      </w:tblPr>
      <w:tblGrid>
        <w:gridCol w:w="1150"/>
        <w:gridCol w:w="976"/>
        <w:gridCol w:w="976"/>
      </w:tblGrid>
      <w:tr w:rsidR="00AD08F0" w:rsidRPr="00DE64B2" w14:paraId="50C4AC58" w14:textId="77777777" w:rsidTr="00A37708">
        <w:trPr>
          <w:trHeight w:val="300"/>
        </w:trPr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4B358FB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PlayerID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F699E58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FName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1EC494C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LName</w:t>
            </w:r>
          </w:p>
        </w:tc>
      </w:tr>
      <w:tr w:rsidR="00AD08F0" w:rsidRPr="00DE64B2" w14:paraId="67BB25BB" w14:textId="77777777" w:rsidTr="00A37708">
        <w:trPr>
          <w:trHeight w:val="31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4148D9A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3891A6C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Raj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DC77407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N</w:t>
            </w:r>
          </w:p>
        </w:tc>
      </w:tr>
      <w:tr w:rsidR="00AD08F0" w:rsidRPr="00DE64B2" w14:paraId="31C84864" w14:textId="77777777" w:rsidTr="00A37708">
        <w:trPr>
          <w:trHeight w:val="31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A35413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DD07E9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Kishore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7855986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K</w:t>
            </w:r>
          </w:p>
        </w:tc>
      </w:tr>
      <w:tr w:rsidR="00AD08F0" w:rsidRPr="00DE64B2" w14:paraId="31FA6002" w14:textId="77777777" w:rsidTr="00A37708">
        <w:trPr>
          <w:trHeight w:val="31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B8DEE94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F06A431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Prem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CD5D286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V</w:t>
            </w:r>
          </w:p>
        </w:tc>
      </w:tr>
    </w:tbl>
    <w:p w14:paraId="6D41F3FB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1639DA6C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spacing w:val="-2"/>
          <w:szCs w:val="24"/>
        </w:rPr>
      </w:pPr>
      <w:r w:rsidRPr="00353C20">
        <w:rPr>
          <w:rFonts w:ascii="Times New Roman" w:hAnsi="Times New Roman" w:cs="Times New Roman"/>
          <w:szCs w:val="24"/>
        </w:rPr>
        <w:t>3.7: To find the UmpireID of umpires who have not umpired any match</w:t>
      </w:r>
      <w:r w:rsidRPr="00353C20">
        <w:rPr>
          <w:rFonts w:ascii="Times New Roman" w:hAnsi="Times New Roman" w:cs="Times New Roman"/>
          <w:spacing w:val="-2"/>
          <w:szCs w:val="24"/>
        </w:rPr>
        <w:t>.</w:t>
      </w:r>
    </w:p>
    <w:p w14:paraId="447D2CFD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spacing w:val="-2"/>
          <w:szCs w:val="24"/>
        </w:rPr>
      </w:pPr>
      <w:r w:rsidRPr="00353C20">
        <w:rPr>
          <w:rFonts w:ascii="Times New Roman" w:hAnsi="Times New Roman" w:cs="Times New Roman"/>
          <w:spacing w:val="-2"/>
          <w:szCs w:val="24"/>
        </w:rPr>
        <w:t>SQL&gt; select a.UmpireID from Umpire a where UmpireID NOT IN(select UmpireID from Umpire_Umpired);</w:t>
      </w:r>
    </w:p>
    <w:p w14:paraId="1133B1E4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spacing w:val="-2"/>
          <w:szCs w:val="24"/>
        </w:rPr>
      </w:pPr>
      <w:r w:rsidRPr="00353C20">
        <w:rPr>
          <w:rFonts w:ascii="Times New Roman" w:hAnsi="Times New Roman" w:cs="Times New Roman"/>
          <w:spacing w:val="-2"/>
          <w:szCs w:val="24"/>
        </w:rPr>
        <w:t>Result:</w:t>
      </w:r>
    </w:p>
    <w:tbl>
      <w:tblPr>
        <w:tblW w:w="1535" w:type="dxa"/>
        <w:tblLook w:val="04A0" w:firstRow="1" w:lastRow="0" w:firstColumn="1" w:lastColumn="0" w:noHBand="0" w:noVBand="1"/>
      </w:tblPr>
      <w:tblGrid>
        <w:gridCol w:w="1535"/>
      </w:tblGrid>
      <w:tr w:rsidR="00AD08F0" w:rsidRPr="00DE64B2" w14:paraId="2B6454DA" w14:textId="77777777" w:rsidTr="00A37708">
        <w:trPr>
          <w:trHeight w:val="300"/>
        </w:trPr>
        <w:tc>
          <w:tcPr>
            <w:tcW w:w="1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3C325A" w14:textId="77777777" w:rsidR="00AD08F0" w:rsidRPr="00DE64B2" w:rsidRDefault="00AD08F0" w:rsidP="00A37708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UmpireID</w:t>
            </w:r>
          </w:p>
        </w:tc>
      </w:tr>
      <w:tr w:rsidR="00AD08F0" w:rsidRPr="00DE64B2" w14:paraId="0B7E7730" w14:textId="77777777" w:rsidTr="00A37708">
        <w:trPr>
          <w:trHeight w:val="310"/>
        </w:trPr>
        <w:tc>
          <w:tcPr>
            <w:tcW w:w="15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31804D7" w14:textId="77777777" w:rsidR="00AD08F0" w:rsidRPr="00DE64B2" w:rsidRDefault="00AD08F0" w:rsidP="00A37708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UID03</w:t>
            </w:r>
          </w:p>
        </w:tc>
      </w:tr>
    </w:tbl>
    <w:p w14:paraId="0DAF2011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spacing w:val="-2"/>
          <w:szCs w:val="24"/>
        </w:rPr>
      </w:pPr>
    </w:p>
    <w:p w14:paraId="126DE56D" w14:textId="77777777" w:rsidR="00AD08F0" w:rsidRPr="00353C20" w:rsidRDefault="00AD08F0" w:rsidP="00AD08F0">
      <w:pPr>
        <w:jc w:val="both"/>
        <w:rPr>
          <w:rFonts w:ascii="Times New Roman" w:hAnsi="Times New Roman" w:cs="Times New Roman"/>
          <w:szCs w:val="24"/>
        </w:rPr>
      </w:pPr>
    </w:p>
    <w:p w14:paraId="1D073162" w14:textId="77777777" w:rsidR="00AD08F0" w:rsidRPr="00353C20" w:rsidRDefault="00AD08F0" w:rsidP="00AD08F0">
      <w:pPr>
        <w:jc w:val="both"/>
        <w:rPr>
          <w:rFonts w:ascii="Times New Roman" w:hAnsi="Times New Roman" w:cs="Times New Roman"/>
          <w:szCs w:val="24"/>
        </w:rPr>
      </w:pPr>
    </w:p>
    <w:p w14:paraId="37FE4B94" w14:textId="77777777" w:rsidR="00AD08F0" w:rsidRPr="00353C20" w:rsidRDefault="00AD08F0" w:rsidP="00AD08F0">
      <w:pPr>
        <w:jc w:val="both"/>
        <w:rPr>
          <w:rFonts w:ascii="Times New Roman" w:hAnsi="Times New Roman" w:cs="Times New Roman"/>
          <w:szCs w:val="24"/>
        </w:rPr>
      </w:pPr>
    </w:p>
    <w:p w14:paraId="31A6317A" w14:textId="77777777" w:rsidR="00AD08F0" w:rsidRPr="00353C20" w:rsidRDefault="00AD08F0" w:rsidP="00AD08F0">
      <w:pPr>
        <w:jc w:val="both"/>
        <w:rPr>
          <w:rFonts w:ascii="Times New Roman" w:hAnsi="Times New Roman" w:cs="Times New Roman"/>
          <w:szCs w:val="24"/>
        </w:rPr>
      </w:pPr>
    </w:p>
    <w:p w14:paraId="4FC4DE73" w14:textId="77777777" w:rsidR="00AD08F0" w:rsidRPr="00353C20" w:rsidRDefault="00AD08F0" w:rsidP="00AD08F0">
      <w:pPr>
        <w:jc w:val="both"/>
        <w:rPr>
          <w:rFonts w:ascii="Times New Roman" w:hAnsi="Times New Roman" w:cs="Times New Roman"/>
          <w:szCs w:val="24"/>
        </w:rPr>
      </w:pPr>
    </w:p>
    <w:p w14:paraId="4E96C668" w14:textId="77777777" w:rsidR="00AD08F0" w:rsidRDefault="00AD08F0" w:rsidP="00AD08F0">
      <w:pPr>
        <w:jc w:val="both"/>
        <w:rPr>
          <w:rFonts w:ascii="Times New Roman" w:hAnsi="Times New Roman" w:cs="Times New Roman"/>
          <w:szCs w:val="24"/>
        </w:rPr>
      </w:pPr>
    </w:p>
    <w:p w14:paraId="09465B73" w14:textId="77777777" w:rsidR="00AD08F0" w:rsidRDefault="00AD08F0" w:rsidP="00AD08F0">
      <w:pPr>
        <w:jc w:val="both"/>
        <w:rPr>
          <w:rFonts w:ascii="Times New Roman" w:hAnsi="Times New Roman" w:cs="Times New Roman"/>
          <w:szCs w:val="24"/>
        </w:rPr>
      </w:pPr>
    </w:p>
    <w:p w14:paraId="6B2F122F" w14:textId="77777777" w:rsidR="00AD08F0" w:rsidRDefault="00AD08F0" w:rsidP="00AD08F0">
      <w:pPr>
        <w:jc w:val="both"/>
        <w:rPr>
          <w:rFonts w:ascii="Times New Roman" w:hAnsi="Times New Roman" w:cs="Times New Roman"/>
          <w:szCs w:val="24"/>
        </w:rPr>
      </w:pPr>
    </w:p>
    <w:p w14:paraId="07D972E3" w14:textId="77777777" w:rsidR="00AD08F0" w:rsidRDefault="00AD08F0" w:rsidP="00AD08F0">
      <w:pPr>
        <w:jc w:val="both"/>
        <w:rPr>
          <w:rFonts w:ascii="Times New Roman" w:hAnsi="Times New Roman" w:cs="Times New Roman"/>
          <w:szCs w:val="24"/>
        </w:rPr>
      </w:pPr>
    </w:p>
    <w:p w14:paraId="3C1931D3" w14:textId="77777777" w:rsidR="00AD08F0" w:rsidRDefault="00AD08F0" w:rsidP="00AD08F0">
      <w:pPr>
        <w:jc w:val="both"/>
        <w:rPr>
          <w:rFonts w:ascii="Times New Roman" w:hAnsi="Times New Roman" w:cs="Times New Roman"/>
          <w:szCs w:val="24"/>
        </w:rPr>
      </w:pPr>
    </w:p>
    <w:p w14:paraId="2D9950CF" w14:textId="77777777" w:rsidR="00AD08F0" w:rsidRDefault="00AD08F0" w:rsidP="00AD08F0">
      <w:pPr>
        <w:jc w:val="both"/>
        <w:rPr>
          <w:rFonts w:ascii="Times New Roman" w:hAnsi="Times New Roman" w:cs="Times New Roman"/>
          <w:szCs w:val="24"/>
        </w:rPr>
      </w:pPr>
    </w:p>
    <w:p w14:paraId="6DBDD0EA" w14:textId="77777777" w:rsidR="00AD08F0" w:rsidRDefault="00AD08F0" w:rsidP="00AD08F0">
      <w:pPr>
        <w:jc w:val="both"/>
        <w:rPr>
          <w:rFonts w:ascii="Times New Roman" w:hAnsi="Times New Roman" w:cs="Times New Roman"/>
          <w:szCs w:val="24"/>
        </w:rPr>
      </w:pPr>
    </w:p>
    <w:p w14:paraId="2604984C" w14:textId="77777777" w:rsidR="00AD08F0" w:rsidRDefault="00AD08F0" w:rsidP="00AD08F0">
      <w:pPr>
        <w:jc w:val="both"/>
        <w:rPr>
          <w:rFonts w:ascii="Times New Roman" w:hAnsi="Times New Roman" w:cs="Times New Roman"/>
          <w:szCs w:val="24"/>
        </w:rPr>
      </w:pPr>
    </w:p>
    <w:p w14:paraId="195355AE" w14:textId="77777777" w:rsidR="00AD08F0" w:rsidRDefault="00AD08F0" w:rsidP="00AD08F0">
      <w:pPr>
        <w:jc w:val="both"/>
        <w:rPr>
          <w:rFonts w:ascii="Times New Roman" w:hAnsi="Times New Roman" w:cs="Times New Roman"/>
          <w:szCs w:val="24"/>
        </w:rPr>
      </w:pPr>
    </w:p>
    <w:p w14:paraId="2D0AC549" w14:textId="77777777" w:rsidR="00AD08F0" w:rsidRDefault="00AD08F0" w:rsidP="00AD08F0">
      <w:pPr>
        <w:jc w:val="both"/>
        <w:rPr>
          <w:rFonts w:ascii="Times New Roman" w:hAnsi="Times New Roman" w:cs="Times New Roman"/>
          <w:szCs w:val="24"/>
        </w:rPr>
      </w:pPr>
    </w:p>
    <w:p w14:paraId="113F4987" w14:textId="77777777" w:rsidR="00AD08F0" w:rsidRPr="00353C20" w:rsidRDefault="00AD08F0" w:rsidP="00AD08F0">
      <w:pPr>
        <w:jc w:val="both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Result:</w:t>
      </w:r>
    </w:p>
    <w:p w14:paraId="43F488E0" w14:textId="77777777" w:rsidR="00AD08F0" w:rsidRDefault="00AD08F0" w:rsidP="00AD08F0">
      <w:pPr>
        <w:jc w:val="both"/>
      </w:pPr>
      <w:r w:rsidRPr="00353C20">
        <w:rPr>
          <w:rFonts w:ascii="Times New Roman" w:hAnsi="Times New Roman" w:cs="Times New Roman"/>
          <w:szCs w:val="24"/>
        </w:rPr>
        <w:t>Thus the query processing on database for different retrieval result of query using Clauses, Operators and Functions in queries has been performed successfully.</w:t>
      </w:r>
    </w:p>
    <w:p w14:paraId="1733C222" w14:textId="77777777" w:rsidR="00AD08F0" w:rsidRDefault="00AD08F0"/>
    <w:sectPr w:rsidR="00AD08F0" w:rsidSect="00301BD6">
      <w:footerReference w:type="defaul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E9B543" w14:textId="77777777" w:rsidR="00BF5430" w:rsidRDefault="00BF5430">
      <w:pPr>
        <w:spacing w:line="240" w:lineRule="auto"/>
      </w:pPr>
      <w:r>
        <w:separator/>
      </w:r>
    </w:p>
  </w:endnote>
  <w:endnote w:type="continuationSeparator" w:id="0">
    <w:p w14:paraId="7559199E" w14:textId="77777777" w:rsidR="00BF5430" w:rsidRDefault="00BF54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1E46D" w14:textId="77777777" w:rsidR="00301BD6" w:rsidRDefault="00000000">
    <w:pPr>
      <w:pStyle w:val="Footer"/>
    </w:pPr>
    <w:r>
      <w:rPr>
        <w:color w:val="4F81BD" w:themeColor="accent1"/>
      </w:rPr>
      <w:pict w14:anchorId="2E388D00">
        <v:rect id="Rectangle 247" o:spid="_x0000_s1025" style="position:absolute;margin-left:0;margin-top:0;width:579.9pt;height:750.3pt;z-index:251661312;mso-width-percent:950;mso-height-percent:950;mso-position-horizontal:center;mso-position-horizontal-relative:page;mso-position-vertical:center;mso-position-vertical-relative:page;mso-width-percent:950;mso-height-percent:950;v-text-anchor:middle" o:gfxdata="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9uG4jNcAAAAHAQAADwAAAAAAAAABACAAAAAiAAAAZHJzL2Rvd25yZXYueG1s&#10;UEsBAhQAFAAAAAgAh07iQKvvFBRrAgAA3gQAAA4AAAAAAAAAAQAgAAAAJgEAAGRycy9lMm9Eb2Mu&#10;eG1sUEsFBgAAAAAGAAYAWQEAAAMGAAAAAA==&#10;" filled="f" strokecolor="#948a54" strokeweight="1.25pt">
          <v:stroke joinstyle="round"/>
          <w10:wrap anchorx="page" anchory="page"/>
        </v:rect>
      </w:pict>
    </w:r>
    <w:r w:rsidR="00FB125A"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 xml:space="preserve">pg. </w:t>
    </w:r>
    <w:r w:rsidR="00301BD6">
      <w:rPr>
        <w:color w:val="4F81BD" w:themeColor="accent1"/>
        <w:sz w:val="20"/>
        <w:szCs w:val="20"/>
      </w:rPr>
      <w:fldChar w:fldCharType="begin"/>
    </w:r>
    <w:r w:rsidR="00FB125A">
      <w:rPr>
        <w:color w:val="4F81BD" w:themeColor="accent1"/>
        <w:sz w:val="20"/>
        <w:szCs w:val="20"/>
      </w:rPr>
      <w:instrText xml:space="preserve"> PAGE    \* MERGEFORMAT </w:instrText>
    </w:r>
    <w:r w:rsidR="00301BD6">
      <w:rPr>
        <w:color w:val="4F81BD" w:themeColor="accent1"/>
        <w:sz w:val="20"/>
        <w:szCs w:val="20"/>
      </w:rPr>
      <w:fldChar w:fldCharType="separate"/>
    </w:r>
    <w:r w:rsidR="00AD08F0" w:rsidRPr="00AD08F0">
      <w:rPr>
        <w:rFonts w:asciiTheme="majorHAnsi" w:eastAsiaTheme="majorEastAsia" w:hAnsiTheme="majorHAnsi" w:cstheme="majorBidi"/>
        <w:noProof/>
        <w:color w:val="4F81BD" w:themeColor="accent1"/>
        <w:sz w:val="20"/>
        <w:szCs w:val="20"/>
      </w:rPr>
      <w:t>2</w:t>
    </w:r>
    <w:r w:rsidR="00301BD6">
      <w:rPr>
        <w:rFonts w:asciiTheme="majorHAnsi" w:eastAsiaTheme="majorEastAsia" w:hAnsiTheme="majorHAnsi" w:cstheme="majorBidi"/>
        <w:color w:val="4F81BD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A3C042" w14:textId="77777777" w:rsidR="00BF5430" w:rsidRDefault="00BF5430">
      <w:pPr>
        <w:spacing w:after="0"/>
      </w:pPr>
      <w:r>
        <w:separator/>
      </w:r>
    </w:p>
  </w:footnote>
  <w:footnote w:type="continuationSeparator" w:id="0">
    <w:p w14:paraId="0F9D2C58" w14:textId="77777777" w:rsidR="00BF5430" w:rsidRDefault="00BF543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B914CE5"/>
    <w:multiLevelType w:val="multilevel"/>
    <w:tmpl w:val="1B914CE5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B81518"/>
    <w:multiLevelType w:val="hybridMultilevel"/>
    <w:tmpl w:val="DEC279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FE682D"/>
    <w:multiLevelType w:val="multilevel"/>
    <w:tmpl w:val="6DFE682D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B51892"/>
    <w:multiLevelType w:val="multilevel"/>
    <w:tmpl w:val="74B51892"/>
    <w:lvl w:ilvl="0">
      <w:start w:val="1"/>
      <w:numFmt w:val="decimal"/>
      <w:lvlText w:val="%1."/>
      <w:lvlJc w:val="left"/>
      <w:pPr>
        <w:ind w:left="586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031" w:hanging="2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02" w:hanging="2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73" w:hanging="2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4" w:hanging="2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15" w:hanging="2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86" w:hanging="2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57" w:hanging="240"/>
      </w:pPr>
      <w:rPr>
        <w:rFonts w:hint="default"/>
        <w:lang w:val="en-US" w:eastAsia="en-US" w:bidi="ar-SA"/>
      </w:rPr>
    </w:lvl>
  </w:abstractNum>
  <w:num w:numId="1" w16cid:durableId="242303617">
    <w:abstractNumId w:val="5"/>
  </w:num>
  <w:num w:numId="2" w16cid:durableId="1223714032">
    <w:abstractNumId w:val="3"/>
  </w:num>
  <w:num w:numId="3" w16cid:durableId="689338015">
    <w:abstractNumId w:val="2"/>
  </w:num>
  <w:num w:numId="4" w16cid:durableId="1647199969">
    <w:abstractNumId w:val="4"/>
  </w:num>
  <w:num w:numId="5" w16cid:durableId="55279270">
    <w:abstractNumId w:val="1"/>
  </w:num>
  <w:num w:numId="6" w16cid:durableId="1844003794">
    <w:abstractNumId w:val="0"/>
  </w:num>
  <w:num w:numId="7" w16cid:durableId="1790314142">
    <w:abstractNumId w:val="9"/>
  </w:num>
  <w:num w:numId="8" w16cid:durableId="125590546">
    <w:abstractNumId w:val="6"/>
  </w:num>
  <w:num w:numId="9" w16cid:durableId="1768647527">
    <w:abstractNumId w:val="8"/>
  </w:num>
  <w:num w:numId="10" w16cid:durableId="37455175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1" fillcolor="white">
      <v:fill color="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7730"/>
    <w:rsid w:val="00034616"/>
    <w:rsid w:val="0006063C"/>
    <w:rsid w:val="000642E0"/>
    <w:rsid w:val="0015074B"/>
    <w:rsid w:val="00163AFF"/>
    <w:rsid w:val="00176D2D"/>
    <w:rsid w:val="00264DE1"/>
    <w:rsid w:val="0029639D"/>
    <w:rsid w:val="002E00A0"/>
    <w:rsid w:val="002E6DF9"/>
    <w:rsid w:val="00301BD6"/>
    <w:rsid w:val="00326F90"/>
    <w:rsid w:val="00376C1E"/>
    <w:rsid w:val="003D2FFC"/>
    <w:rsid w:val="004565D5"/>
    <w:rsid w:val="00515698"/>
    <w:rsid w:val="006411F2"/>
    <w:rsid w:val="006C335B"/>
    <w:rsid w:val="006F1245"/>
    <w:rsid w:val="007860AE"/>
    <w:rsid w:val="007B7D2A"/>
    <w:rsid w:val="008262CD"/>
    <w:rsid w:val="00826549"/>
    <w:rsid w:val="008A4592"/>
    <w:rsid w:val="00925FC8"/>
    <w:rsid w:val="009B7767"/>
    <w:rsid w:val="00AA1D8D"/>
    <w:rsid w:val="00AB0B1A"/>
    <w:rsid w:val="00AD08F0"/>
    <w:rsid w:val="00B47730"/>
    <w:rsid w:val="00BA5EF4"/>
    <w:rsid w:val="00BB738A"/>
    <w:rsid w:val="00BF5430"/>
    <w:rsid w:val="00C03072"/>
    <w:rsid w:val="00C24503"/>
    <w:rsid w:val="00C666A9"/>
    <w:rsid w:val="00CB0664"/>
    <w:rsid w:val="00CC6BF4"/>
    <w:rsid w:val="00DB6A2D"/>
    <w:rsid w:val="00DD1E60"/>
    <w:rsid w:val="00E42476"/>
    <w:rsid w:val="00EE45FC"/>
    <w:rsid w:val="00F41827"/>
    <w:rsid w:val="00FB125A"/>
    <w:rsid w:val="00FC693F"/>
    <w:rsid w:val="00FD7D44"/>
    <w:rsid w:val="42E559C6"/>
    <w:rsid w:val="44E469E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1" fillcolor="white">
      <v:fill color="white"/>
    </o:shapedefaults>
    <o:shapelayout v:ext="edit">
      <o:idmap v:ext="edit" data="2"/>
    </o:shapelayout>
  </w:shapeDefaults>
  <w:decimalSymbol w:val="."/>
  <w:listSeparator w:val=","/>
  <w14:docId w14:val="05B1DBB9"/>
  <w15:docId w15:val="{11DB2F95-A47F-4071-84B3-4737F43B9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/>
    <w:lsdException w:name="Light Grid" w:uiPriority="62" w:qFormat="1"/>
    <w:lsdException w:name="Medium Shading 1" w:uiPriority="63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/>
    <w:lsdException w:name="Medium Grid 3 Accent 1" w:uiPriority="69" w:qFormat="1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/>
    <w:lsdException w:name="Medium Shading 1 Accent 2" w:uiPriority="63" w:qFormat="1"/>
    <w:lsdException w:name="Medium Shading 2 Accent 2" w:uiPriority="64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/>
    <w:lsdException w:name="Medium Grid 3 Accent 2" w:uiPriority="69" w:qFormat="1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/>
    <w:lsdException w:name="Medium Grid 1 Accent 3" w:uiPriority="67"/>
    <w:lsdException w:name="Medium Grid 2 Accent 3" w:uiPriority="68" w:qFormat="1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08F0"/>
    <w:pPr>
      <w:spacing w:after="200" w:line="276" w:lineRule="auto"/>
    </w:pPr>
    <w:rPr>
      <w:sz w:val="24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1BD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1BD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1BD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BD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BD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BD6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BD6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BD6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BD6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rsid w:val="00301BD6"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rsid w:val="00301BD6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301BD6"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01BD6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301BD6"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rsid w:val="00301BD6"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rsid w:val="00301BD6"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rsid w:val="00301BD6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rsid w:val="00301BD6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rsid w:val="00301BD6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rsid w:val="00301BD6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01BD6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rsid w:val="00301BD6"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rsid w:val="00301BD6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301BD6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301BD6"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rsid w:val="00301BD6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301BD6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rsid w:val="00301BD6"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rsid w:val="00301BD6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</w:rPr>
  </w:style>
  <w:style w:type="paragraph" w:styleId="NormalWeb">
    <w:name w:val="Normal (Web)"/>
    <w:basedOn w:val="Normal"/>
    <w:uiPriority w:val="99"/>
    <w:semiHidden/>
    <w:unhideWhenUsed/>
    <w:rsid w:val="00301BD6"/>
    <w:rPr>
      <w:rFonts w:ascii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301BD6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BD6"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rsid w:val="00301B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301BD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customStyle="1" w:styleId="LightShading1">
    <w:name w:val="Light Shading1"/>
    <w:basedOn w:val="TableNormal"/>
    <w:uiPriority w:val="60"/>
    <w:qFormat/>
    <w:rsid w:val="00301BD6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1">
    <w:name w:val="Light Shading - Accent 11"/>
    <w:basedOn w:val="TableNormal"/>
    <w:uiPriority w:val="60"/>
    <w:qFormat/>
    <w:rsid w:val="00301BD6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sid w:val="00301BD6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sid w:val="00301BD6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301BD6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sid w:val="00301BD6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sid w:val="00301BD6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ghtList1">
    <w:name w:val="Light List1"/>
    <w:basedOn w:val="TableNormal"/>
    <w:uiPriority w:val="61"/>
    <w:rsid w:val="00301BD6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11">
    <w:name w:val="Light List - Accent 11"/>
    <w:basedOn w:val="TableNormal"/>
    <w:uiPriority w:val="61"/>
    <w:rsid w:val="00301BD6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rsid w:val="00301BD6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rsid w:val="00301BD6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rsid w:val="00301BD6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rsid w:val="00301BD6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rsid w:val="00301BD6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1">
    <w:name w:val="Light Grid1"/>
    <w:basedOn w:val="TableNormal"/>
    <w:uiPriority w:val="62"/>
    <w:qFormat/>
    <w:rsid w:val="00301BD6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301BD6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rsid w:val="00301BD6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rsid w:val="00301BD6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rsid w:val="00301BD6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rsid w:val="00301BD6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rsid w:val="00301BD6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customStyle="1" w:styleId="MediumShading11">
    <w:name w:val="Medium Shading 11"/>
    <w:basedOn w:val="TableNormal"/>
    <w:uiPriority w:val="63"/>
    <w:rsid w:val="00301BD6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">
    <w:name w:val="Medium Shading 1 - Accent 11"/>
    <w:basedOn w:val="TableNormal"/>
    <w:uiPriority w:val="63"/>
    <w:rsid w:val="00301BD6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rsid w:val="00301BD6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rsid w:val="00301BD6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rsid w:val="00301BD6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rsid w:val="00301BD6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301BD6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1">
    <w:name w:val="Medium Shading 21"/>
    <w:basedOn w:val="TableNormal"/>
    <w:uiPriority w:val="64"/>
    <w:qFormat/>
    <w:rsid w:val="00301BD6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">
    <w:name w:val="Medium Shading 2 - Accent 11"/>
    <w:basedOn w:val="TableNormal"/>
    <w:uiPriority w:val="64"/>
    <w:qFormat/>
    <w:rsid w:val="00301BD6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301BD6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rsid w:val="00301BD6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rsid w:val="00301BD6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rsid w:val="00301BD6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rsid w:val="00301BD6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1">
    <w:name w:val="Medium List 11"/>
    <w:basedOn w:val="TableNormal"/>
    <w:uiPriority w:val="65"/>
    <w:qFormat/>
    <w:rsid w:val="00301BD6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-Accent11">
    <w:name w:val="Medium List 1 - Accent 11"/>
    <w:basedOn w:val="TableNormal"/>
    <w:uiPriority w:val="65"/>
    <w:qFormat/>
    <w:rsid w:val="00301BD6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sid w:val="00301BD6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sid w:val="00301BD6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301BD6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sid w:val="00301BD6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sid w:val="00301BD6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1">
    <w:name w:val="Medium List 21"/>
    <w:basedOn w:val="TableNormal"/>
    <w:uiPriority w:val="66"/>
    <w:qFormat/>
    <w:rsid w:val="00301BD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sid w:val="00301BD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sid w:val="00301BD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301BD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sid w:val="00301BD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sid w:val="00301BD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sid w:val="00301BD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1">
    <w:name w:val="Medium Grid 11"/>
    <w:basedOn w:val="TableNormal"/>
    <w:uiPriority w:val="67"/>
    <w:qFormat/>
    <w:rsid w:val="00301BD6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rsid w:val="00301BD6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rsid w:val="00301BD6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301BD6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rsid w:val="00301BD6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rsid w:val="00301BD6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rsid w:val="00301BD6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1">
    <w:name w:val="Medium Grid 21"/>
    <w:basedOn w:val="TableNormal"/>
    <w:uiPriority w:val="68"/>
    <w:qFormat/>
    <w:rsid w:val="00301BD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301BD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301BD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sid w:val="00301BD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sid w:val="00301BD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301BD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sid w:val="00301BD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1">
    <w:name w:val="Medium Grid 31"/>
    <w:basedOn w:val="TableNormal"/>
    <w:uiPriority w:val="69"/>
    <w:qFormat/>
    <w:rsid w:val="00301BD6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rsid w:val="00301BD6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rsid w:val="00301BD6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301BD6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301BD6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301BD6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301BD6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customStyle="1" w:styleId="DarkList1">
    <w:name w:val="Dark List1"/>
    <w:basedOn w:val="TableNormal"/>
    <w:uiPriority w:val="70"/>
    <w:rsid w:val="00301BD6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301BD6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301BD6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301BD6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301BD6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301BD6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301BD6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1">
    <w:name w:val="Colorful Shading1"/>
    <w:basedOn w:val="TableNormal"/>
    <w:uiPriority w:val="71"/>
    <w:rsid w:val="00301BD6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301BD6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301BD6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301BD6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301BD6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301BD6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301BD6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1">
    <w:name w:val="Colorful List1"/>
    <w:basedOn w:val="TableNormal"/>
    <w:uiPriority w:val="72"/>
    <w:rsid w:val="00301BD6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301BD6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301BD6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301BD6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301BD6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301BD6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301BD6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1">
    <w:name w:val="Colorful Grid1"/>
    <w:basedOn w:val="TableNormal"/>
    <w:uiPriority w:val="73"/>
    <w:rsid w:val="00301BD6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301BD6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301BD6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301BD6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301BD6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301BD6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301BD6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rsid w:val="00301BD6"/>
  </w:style>
  <w:style w:type="character" w:customStyle="1" w:styleId="FooterChar">
    <w:name w:val="Footer Char"/>
    <w:basedOn w:val="DefaultParagraphFont"/>
    <w:link w:val="Footer"/>
    <w:uiPriority w:val="99"/>
    <w:rsid w:val="00301BD6"/>
  </w:style>
  <w:style w:type="paragraph" w:styleId="NoSpacing">
    <w:name w:val="No Spacing"/>
    <w:uiPriority w:val="1"/>
    <w:qFormat/>
    <w:rsid w:val="00301BD6"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301BD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01BD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301BD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301BD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301BD6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301BD6"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  <w:rsid w:val="00301BD6"/>
  </w:style>
  <w:style w:type="character" w:customStyle="1" w:styleId="BodyText2Char">
    <w:name w:val="Body Text 2 Char"/>
    <w:basedOn w:val="DefaultParagraphFont"/>
    <w:link w:val="BodyText2"/>
    <w:uiPriority w:val="99"/>
    <w:qFormat/>
    <w:rsid w:val="00301BD6"/>
  </w:style>
  <w:style w:type="character" w:customStyle="1" w:styleId="BodyText3Char">
    <w:name w:val="Body Text 3 Char"/>
    <w:basedOn w:val="DefaultParagraphFont"/>
    <w:link w:val="BodyText3"/>
    <w:uiPriority w:val="99"/>
    <w:qFormat/>
    <w:rsid w:val="00301BD6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301BD6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301BD6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301BD6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301BD6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BD6"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BD6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301BD6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301BD6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301BD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BD6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BD6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sid w:val="00301BD6"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sid w:val="00301BD6"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sid w:val="00301BD6"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sid w:val="00301BD6"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sid w:val="00301BD6"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rsid w:val="00301BD6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D08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08F0"/>
    <w:rPr>
      <w:rFonts w:ascii="Tahoma" w:hAnsi="Tahoma" w:cs="Tahoma"/>
      <w:sz w:val="16"/>
      <w:szCs w:val="16"/>
    </w:rPr>
  </w:style>
  <w:style w:type="character" w:customStyle="1" w:styleId="ListParagraphChar">
    <w:name w:val="List Paragraph Char"/>
    <w:link w:val="ListParagraph"/>
    <w:uiPriority w:val="34"/>
    <w:qFormat/>
    <w:locked/>
    <w:rsid w:val="00AD08F0"/>
    <w:rPr>
      <w:sz w:val="24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mailto:Amarj@gmail.com" TargetMode="Externa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mailto:mutukumarr@gmail.com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venkatesh@gmail.com" TargetMode="External"/><Relationship Id="rId5" Type="http://schemas.openxmlformats.org/officeDocument/2006/relationships/settings" Target="settings.xml"/><Relationship Id="rId15" Type="http://schemas.openxmlformats.org/officeDocument/2006/relationships/hyperlink" Target="mailto:Ganeshv@gmail.com" TargetMode="Externa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mailto:Amarj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910</Words>
  <Characters>5190</Characters>
  <Application>Microsoft Office Word</Application>
  <DocSecurity>0</DocSecurity>
  <Lines>43</Lines>
  <Paragraphs>12</Paragraphs>
  <ScaleCrop>false</ScaleCrop>
  <Company/>
  <LinksUpToDate>false</LinksUpToDate>
  <CharactersWithSpaces>6088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jastihemanthchowdary16@gmail.com</cp:lastModifiedBy>
  <cp:revision>3</cp:revision>
  <cp:lastPrinted>2025-10-15T00:45:00Z</cp:lastPrinted>
  <dcterms:created xsi:type="dcterms:W3CDTF">2025-10-25T04:35:00Z</dcterms:created>
  <dcterms:modified xsi:type="dcterms:W3CDTF">2025-11-04T11:11:00Z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3F65194159E04E6BB01DDAC5CA6468D1_13</vt:lpwstr>
  </property>
</Properties>
</file>