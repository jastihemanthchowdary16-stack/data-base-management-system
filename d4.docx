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74B0" w14:textId="77777777" w:rsidR="00FF64BA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603626D" w14:textId="77777777" w:rsidR="00FF64BA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CE3813" wp14:editId="4649E67A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1AE3A4F3" w14:textId="77777777" w:rsidR="00FF64BA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1BAB4B" wp14:editId="6C870EF8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A3BBE58" w14:textId="77777777" w:rsidR="00FF64BA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101F50F" w14:textId="77777777" w:rsidR="00FF64BA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63F2D" wp14:editId="4BC2573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EAF037" w14:textId="77777777" w:rsidR="00FF64BA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60E316A" w14:textId="77777777" w:rsidR="00FF64BA" w:rsidRDefault="00FF64B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563F2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0EEAF037" w14:textId="77777777" w:rsidR="00FF64BA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60E316A" w14:textId="77777777" w:rsidR="00FF64BA" w:rsidRDefault="00FF64BA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23180A" w14:textId="77777777" w:rsidR="00FF64BA" w:rsidRDefault="00FF64BA"/>
    <w:p w14:paraId="045E1E70" w14:textId="77777777" w:rsidR="00FF64BA" w:rsidRDefault="00000000">
      <w:pPr>
        <w:jc w:val="center"/>
      </w:pPr>
      <w:r>
        <w:t>Academic Year: 2025–2026</w:t>
      </w:r>
    </w:p>
    <w:p w14:paraId="29C26A42" w14:textId="77777777" w:rsidR="00FF64BA" w:rsidRDefault="00000000">
      <w:pPr>
        <w:jc w:val="center"/>
      </w:pPr>
      <w:r>
        <w:t>SUMMER SEMESTER - SS2526</w:t>
      </w:r>
    </w:p>
    <w:p w14:paraId="227328F7" w14:textId="77777777" w:rsidR="00FF64BA" w:rsidRDefault="00000000">
      <w:r>
        <w:br/>
        <w:t>Course Code</w:t>
      </w:r>
      <w:r>
        <w:tab/>
        <w:t>: 10211CS207</w:t>
      </w:r>
    </w:p>
    <w:p w14:paraId="36F74E0B" w14:textId="77777777" w:rsidR="00FF64BA" w:rsidRDefault="00000000">
      <w:r>
        <w:t>Course Name</w:t>
      </w:r>
      <w:r>
        <w:tab/>
        <w:t>: Database Management Systems</w:t>
      </w:r>
    </w:p>
    <w:p w14:paraId="4879CC52" w14:textId="77777777" w:rsidR="00FF64BA" w:rsidRDefault="00000000">
      <w:r>
        <w:t>Slot No</w:t>
      </w:r>
      <w:r>
        <w:tab/>
        <w:t>: S1L4</w:t>
      </w:r>
      <w:r>
        <w:br/>
      </w:r>
    </w:p>
    <w:p w14:paraId="03A034D8" w14:textId="77777777" w:rsidR="00FF64BA" w:rsidRDefault="00000000">
      <w:pPr>
        <w:pStyle w:val="Title"/>
      </w:pPr>
      <w:r>
        <w:t>DBMS TASK - 2 REPORT</w:t>
      </w:r>
    </w:p>
    <w:p w14:paraId="3417E7C9" w14:textId="77777777" w:rsidR="00FF64BA" w:rsidRDefault="00000000">
      <w:r>
        <w:rPr>
          <w:sz w:val="28"/>
          <w:szCs w:val="24"/>
        </w:rPr>
        <w:t>Title:Using Functions in Queries and Writing Sub Queries</w:t>
      </w:r>
      <w:r>
        <w:br/>
      </w:r>
    </w:p>
    <w:p w14:paraId="1423CF08" w14:textId="77777777" w:rsidR="00FF64BA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FF64BA" w14:paraId="5924F8BA" w14:textId="77777777">
        <w:tc>
          <w:tcPr>
            <w:tcW w:w="1353" w:type="dxa"/>
          </w:tcPr>
          <w:p w14:paraId="3CCA248C" w14:textId="77777777" w:rsidR="00FF64B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31E8E301" w14:textId="77777777" w:rsidR="00FF64B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E597687" w14:textId="77777777" w:rsidR="00FF64B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FF64BA" w14:paraId="477C05DC" w14:textId="77777777">
        <w:tc>
          <w:tcPr>
            <w:tcW w:w="1353" w:type="dxa"/>
            <w:vAlign w:val="bottom"/>
          </w:tcPr>
          <w:p w14:paraId="7A66CFAF" w14:textId="1E047A1B" w:rsidR="00FF64BA" w:rsidRDefault="00000000">
            <w:pPr>
              <w:spacing w:after="0" w:line="240" w:lineRule="auto"/>
            </w:pPr>
            <w:r>
              <w:t>VTU2</w:t>
            </w:r>
            <w:r w:rsidR="0017029D">
              <w:t>7654</w:t>
            </w:r>
          </w:p>
        </w:tc>
        <w:tc>
          <w:tcPr>
            <w:tcW w:w="2468" w:type="dxa"/>
            <w:vAlign w:val="bottom"/>
          </w:tcPr>
          <w:p w14:paraId="553A5DCA" w14:textId="3DEAD8C6" w:rsidR="00FF64BA" w:rsidRDefault="00000000">
            <w:pPr>
              <w:spacing w:after="0" w:line="240" w:lineRule="auto"/>
            </w:pPr>
            <w:r>
              <w:t>24UECS</w:t>
            </w:r>
            <w:r w:rsidR="0017029D">
              <w:t>1228</w:t>
            </w:r>
          </w:p>
        </w:tc>
        <w:tc>
          <w:tcPr>
            <w:tcW w:w="4809" w:type="dxa"/>
            <w:vAlign w:val="bottom"/>
          </w:tcPr>
          <w:p w14:paraId="3B2CF9E8" w14:textId="2EBB254D" w:rsidR="00FF64BA" w:rsidRDefault="0017029D">
            <w:pPr>
              <w:spacing w:after="0" w:line="240" w:lineRule="auto"/>
            </w:pPr>
            <w:r>
              <w:t>j.hemanth</w:t>
            </w:r>
          </w:p>
        </w:tc>
      </w:tr>
    </w:tbl>
    <w:p w14:paraId="7BF994D2" w14:textId="77777777" w:rsidR="00FF64BA" w:rsidRDefault="00000000">
      <w:r>
        <w:br/>
      </w:r>
    </w:p>
    <w:p w14:paraId="30CF3C91" w14:textId="77777777" w:rsidR="00FF64BA" w:rsidRDefault="00000000">
      <w:r>
        <w:br/>
      </w:r>
    </w:p>
    <w:p w14:paraId="19535F52" w14:textId="77777777" w:rsidR="00FF64BA" w:rsidRDefault="00000000">
      <w:r>
        <w:br w:type="page"/>
      </w:r>
    </w:p>
    <w:p w14:paraId="2E7C7BB2" w14:textId="77777777" w:rsidR="00FF64BA" w:rsidRDefault="00000000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4</w:t>
      </w:r>
    </w:p>
    <w:p w14:paraId="78A22A43" w14:textId="77777777" w:rsidR="00FF64BA" w:rsidRDefault="00000000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003C3AF0" w14:textId="77777777" w:rsidR="00FF64BA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21ADC090" w14:textId="77777777" w:rsidR="00FF64BA" w:rsidRDefault="00000000">
      <w:pPr>
        <w:pStyle w:val="BodyText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21C110B5" w14:textId="77777777" w:rsidR="00FF64BA" w:rsidRDefault="00000000">
      <w:pPr>
        <w:pStyle w:val="BodyText"/>
        <w:numPr>
          <w:ilvl w:val="0"/>
          <w:numId w:val="7"/>
        </w:numPr>
        <w:spacing w:line="274" w:lineRule="exact"/>
      </w:pPr>
      <w:r>
        <w:t>To retrieve all team details, including the count of winning matches for each team</w:t>
      </w:r>
    </w:p>
    <w:p w14:paraId="06AAC10E" w14:textId="77777777" w:rsidR="00FF64BA" w:rsidRDefault="00000000">
      <w:pPr>
        <w:pStyle w:val="BodyText"/>
        <w:numPr>
          <w:ilvl w:val="0"/>
          <w:numId w:val="7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5FBCECA2" w14:textId="77777777" w:rsidR="00FF64BA" w:rsidRDefault="00000000">
      <w:pPr>
        <w:pStyle w:val="BodyText"/>
        <w:numPr>
          <w:ilvl w:val="0"/>
          <w:numId w:val="7"/>
        </w:numPr>
        <w:spacing w:line="274" w:lineRule="exact"/>
      </w:pPr>
      <w:r>
        <w:t>To retrieve the team details who won the matches.</w:t>
      </w:r>
    </w:p>
    <w:p w14:paraId="6DCEE5AE" w14:textId="77777777" w:rsidR="00FF64BA" w:rsidRDefault="00000000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354E3474" w14:textId="77777777" w:rsidR="00FF64BA" w:rsidRDefault="00000000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143F23E1" w14:textId="77777777" w:rsidR="00FF64BA" w:rsidRDefault="00000000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5502B21" w14:textId="77777777" w:rsidR="00FF64BA" w:rsidRDefault="00FF64BA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7F937A42" w14:textId="77777777" w:rsidR="00FF64BA" w:rsidRDefault="00FF64BA">
      <w:pPr>
        <w:jc w:val="both"/>
        <w:rPr>
          <w:rFonts w:ascii="Times New Roman" w:hAnsi="Times New Roman" w:cs="Times New Roman"/>
          <w:szCs w:val="24"/>
        </w:rPr>
      </w:pPr>
    </w:p>
    <w:p w14:paraId="57C63E0C" w14:textId="77777777" w:rsidR="00FF64BA" w:rsidRDefault="00000000">
      <w:pPr>
        <w:pStyle w:val="BodyText"/>
        <w:numPr>
          <w:ilvl w:val="1"/>
          <w:numId w:val="8"/>
        </w:numPr>
        <w:spacing w:line="274" w:lineRule="exact"/>
      </w:pPr>
      <w:r>
        <w:t>To retrieve all team details, including the count of winning matches for each team.</w:t>
      </w:r>
    </w:p>
    <w:p w14:paraId="6B4726CD" w14:textId="77777777" w:rsidR="00FF64BA" w:rsidRDefault="00FF64BA">
      <w:pPr>
        <w:pStyle w:val="BodyText"/>
        <w:spacing w:line="274" w:lineRule="exact"/>
      </w:pPr>
    </w:p>
    <w:p w14:paraId="23A87B83" w14:textId="77777777" w:rsidR="00FF64BA" w:rsidRDefault="00000000">
      <w:pPr>
        <w:pStyle w:val="BodyText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 w14:paraId="11971FF1" w14:textId="77777777" w:rsidR="00FF64BA" w:rsidRDefault="00FF64BA">
      <w:pPr>
        <w:pStyle w:val="BodyText"/>
        <w:spacing w:line="274" w:lineRule="exact"/>
        <w:jc w:val="both"/>
      </w:pPr>
    </w:p>
    <w:p w14:paraId="6DB121BC" w14:textId="77777777" w:rsidR="00FF64BA" w:rsidRDefault="00000000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3F682A8C" w14:textId="77777777" w:rsidR="00FF64BA" w:rsidRDefault="00FF64BA">
      <w:pPr>
        <w:pStyle w:val="BodyText"/>
        <w:spacing w:line="274" w:lineRule="exact"/>
        <w:jc w:val="both"/>
        <w:rPr>
          <w:b/>
        </w:rPr>
      </w:pPr>
    </w:p>
    <w:p w14:paraId="1A352370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 w14:paraId="039D4CB8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 w14:paraId="4494D7D4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 w14:paraId="1D28C792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 w14:paraId="407CE090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 w14:paraId="11BFDAD1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 w14:paraId="083A49FD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 w14:paraId="3F351C04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 w14:paraId="7380ACA0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 w14:paraId="2A6B7AE6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TCB02       TIGER ROCK               S.KANNAN                  BEN GEORGE                                 0</w:t>
      </w:r>
    </w:p>
    <w:p w14:paraId="78569E4C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 w14:paraId="2E03B429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 w14:paraId="5F2347C2" w14:textId="77777777" w:rsidR="00FF64BA" w:rsidRDefault="00FF64BA">
      <w:pPr>
        <w:pStyle w:val="BodyText"/>
        <w:spacing w:line="274" w:lineRule="exact"/>
        <w:jc w:val="both"/>
        <w:rPr>
          <w:b/>
          <w:sz w:val="20"/>
          <w:szCs w:val="20"/>
        </w:rPr>
      </w:pPr>
    </w:p>
    <w:p w14:paraId="6784C686" w14:textId="77777777" w:rsidR="00FF64BA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 w14:paraId="6BC0F5D8" w14:textId="77777777" w:rsidR="00FF64BA" w:rsidRDefault="00FF64BA">
      <w:pPr>
        <w:pStyle w:val="BodyText"/>
        <w:spacing w:line="274" w:lineRule="exact"/>
        <w:jc w:val="both"/>
      </w:pPr>
    </w:p>
    <w:p w14:paraId="64A44046" w14:textId="77777777" w:rsidR="00FF64BA" w:rsidRDefault="00FF64BA">
      <w:pPr>
        <w:pStyle w:val="BodyText"/>
        <w:spacing w:line="274" w:lineRule="exact"/>
      </w:pPr>
    </w:p>
    <w:p w14:paraId="0C42B159" w14:textId="77777777" w:rsidR="00FF64BA" w:rsidRDefault="00FF64BA">
      <w:pPr>
        <w:pStyle w:val="BodyText"/>
        <w:spacing w:line="274" w:lineRule="exact"/>
      </w:pPr>
    </w:p>
    <w:p w14:paraId="759A56BB" w14:textId="77777777" w:rsidR="00FF64BA" w:rsidRDefault="00000000">
      <w:pPr>
        <w:pStyle w:val="BodyText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3CFE3500" w14:textId="77777777" w:rsidR="00FF64BA" w:rsidRDefault="00FF64BA">
      <w:pPr>
        <w:pStyle w:val="BodyText"/>
        <w:spacing w:line="274" w:lineRule="exact"/>
        <w:rPr>
          <w:spacing w:val="-1"/>
        </w:rPr>
      </w:pPr>
    </w:p>
    <w:p w14:paraId="7F441E95" w14:textId="77777777" w:rsidR="00FF64BA" w:rsidRDefault="00000000"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 w14:paraId="7356354F" w14:textId="77777777" w:rsidR="00FF64BA" w:rsidRDefault="00FF64BA">
      <w:pPr>
        <w:pStyle w:val="BodyText"/>
        <w:spacing w:line="274" w:lineRule="exact"/>
        <w:jc w:val="both"/>
      </w:pPr>
    </w:p>
    <w:p w14:paraId="4D480937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 w14:paraId="5F966403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 w14:paraId="2787A98C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  <w:t>THUNDER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1A802D43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42552F2B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  <w:t>RAINBOW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58FF5791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  <w:t>AVG EXPRESS</w:t>
      </w:r>
      <w:r>
        <w:rPr>
          <w:spacing w:val="-1"/>
        </w:rPr>
        <w:tab/>
        <w:t>0</w:t>
      </w:r>
    </w:p>
    <w:p w14:paraId="56CF3270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  <w:t>PANTHER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5CEC794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  <w:t>ABS EXPRESS</w:t>
      </w:r>
      <w:r>
        <w:rPr>
          <w:spacing w:val="-1"/>
        </w:rPr>
        <w:tab/>
        <w:t>0</w:t>
      </w:r>
    </w:p>
    <w:p w14:paraId="48CB7140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  <w:t>ANGRY BARD</w:t>
      </w:r>
      <w:r>
        <w:rPr>
          <w:spacing w:val="-1"/>
        </w:rPr>
        <w:tab/>
        <w:t>0</w:t>
      </w:r>
    </w:p>
    <w:p w14:paraId="3FC48116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  <w:t>TIGER ROCK</w:t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709904DA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  <w:t>EAGLE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395C138F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  <w:t>KINGS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1C67323D" w14:textId="77777777" w:rsidR="00FF64BA" w:rsidRDefault="00FF64BA">
      <w:pPr>
        <w:pStyle w:val="BodyText"/>
        <w:spacing w:line="274" w:lineRule="exact"/>
        <w:jc w:val="both"/>
        <w:rPr>
          <w:spacing w:val="-1"/>
        </w:rPr>
      </w:pPr>
    </w:p>
    <w:p w14:paraId="3DFF071B" w14:textId="77777777" w:rsidR="00FF64BA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 w14:paraId="7BC07271" w14:textId="77777777" w:rsidR="00FF64BA" w:rsidRDefault="00FF64BA">
      <w:pPr>
        <w:pStyle w:val="BodyText"/>
        <w:spacing w:line="274" w:lineRule="exact"/>
      </w:pPr>
    </w:p>
    <w:p w14:paraId="20F35EE0" w14:textId="77777777" w:rsidR="00FF64BA" w:rsidRDefault="00000000">
      <w:pPr>
        <w:pStyle w:val="BodyText"/>
        <w:numPr>
          <w:ilvl w:val="1"/>
          <w:numId w:val="9"/>
        </w:numPr>
        <w:spacing w:line="274" w:lineRule="exact"/>
      </w:pPr>
      <w:r>
        <w:t>To retrieve the team details who won the matches.</w:t>
      </w:r>
    </w:p>
    <w:p w14:paraId="338B7ABD" w14:textId="77777777" w:rsidR="00FF64BA" w:rsidRDefault="00FF64BA">
      <w:pPr>
        <w:pStyle w:val="BodyText"/>
        <w:spacing w:line="274" w:lineRule="exact"/>
      </w:pPr>
    </w:p>
    <w:p w14:paraId="08F06374" w14:textId="77777777" w:rsidR="00FF64BA" w:rsidRDefault="00000000">
      <w:pPr>
        <w:pStyle w:val="BodyText"/>
        <w:spacing w:line="274" w:lineRule="exact"/>
      </w:pPr>
      <w:r>
        <w:lastRenderedPageBreak/>
        <w:t>SQL&gt; SELECT * FROM team t WHERE t.teamid IN (SELECT teamid1 FROM match WHERE INSTR(result, teamid1) &gt; 0 UNION SELECT teamid2 FROM match WHERE INSTR(result, teamid2) &gt;)</w:t>
      </w:r>
    </w:p>
    <w:p w14:paraId="092414DD" w14:textId="77777777" w:rsidR="00FF64BA" w:rsidRDefault="00FF64BA">
      <w:pPr>
        <w:pStyle w:val="BodyText"/>
        <w:spacing w:line="274" w:lineRule="exact"/>
      </w:pPr>
    </w:p>
    <w:p w14:paraId="48410CD8" w14:textId="77777777" w:rsidR="00FF64BA" w:rsidRDefault="00000000">
      <w:pPr>
        <w:pStyle w:val="BodyText"/>
        <w:spacing w:line="274" w:lineRule="exact"/>
      </w:pPr>
      <w:r>
        <w:t>TEAMID  BOARDID   NAME                     COACH                        CAPTAIN</w:t>
      </w:r>
    </w:p>
    <w:p w14:paraId="02969AE8" w14:textId="77777777" w:rsidR="00FF64BA" w:rsidRDefault="00000000">
      <w:pPr>
        <w:pStyle w:val="BodyText"/>
        <w:spacing w:line="274" w:lineRule="exact"/>
      </w:pPr>
      <w:r>
        <w:t>---------- ---------- ------------------------------- --------------------------- ------------------------------</w:t>
      </w:r>
    </w:p>
    <w:p w14:paraId="66C160FD" w14:textId="77777777" w:rsidR="00FF64BA" w:rsidRDefault="00000000">
      <w:pPr>
        <w:pStyle w:val="BodyText"/>
        <w:spacing w:line="274" w:lineRule="exact"/>
      </w:pPr>
      <w:r>
        <w:t>TCB01      BID02</w:t>
      </w:r>
      <w:r>
        <w:tab/>
        <w:t xml:space="preserve">  ANGRY BARD       TOM BABU                 CINIL JOHN</w:t>
      </w:r>
    </w:p>
    <w:p w14:paraId="23B2B849" w14:textId="77777777" w:rsidR="00FF64BA" w:rsidRDefault="00000000">
      <w:pPr>
        <w:pStyle w:val="BodyText"/>
        <w:spacing w:line="274" w:lineRule="exact"/>
      </w:pPr>
      <w:r>
        <w:t xml:space="preserve">TRICB01  BID04       </w:t>
      </w:r>
      <w:r>
        <w:tab/>
        <w:t xml:space="preserve">  ROCK                       K.PAUL                       K.MUTHU</w:t>
      </w:r>
    </w:p>
    <w:p w14:paraId="1A5481FE" w14:textId="77777777" w:rsidR="00FF64BA" w:rsidRDefault="00000000">
      <w:pPr>
        <w:pStyle w:val="BodyText"/>
        <w:spacing w:line="274" w:lineRule="exact"/>
      </w:pPr>
      <w:r>
        <w:t>2 rows selected.</w:t>
      </w:r>
    </w:p>
    <w:p w14:paraId="370BACF7" w14:textId="77777777" w:rsidR="00FF64BA" w:rsidRDefault="00FF64BA">
      <w:pPr>
        <w:pStyle w:val="BodyText"/>
        <w:spacing w:line="274" w:lineRule="exact"/>
      </w:pPr>
    </w:p>
    <w:p w14:paraId="55F74257" w14:textId="77777777" w:rsidR="00FF64BA" w:rsidRDefault="00000000">
      <w:pPr>
        <w:pStyle w:val="BodyText"/>
        <w:numPr>
          <w:ilvl w:val="1"/>
          <w:numId w:val="9"/>
        </w:numPr>
        <w:spacing w:line="274" w:lineRule="exact"/>
      </w:pPr>
      <w:r>
        <w:t>To retrieve players and match details of players who are above 25 years old.</w:t>
      </w:r>
    </w:p>
    <w:p w14:paraId="09B8EFCE" w14:textId="77777777" w:rsidR="00FF64BA" w:rsidRDefault="00FF64BA">
      <w:pPr>
        <w:pStyle w:val="BodyText"/>
        <w:spacing w:line="274" w:lineRule="exact"/>
      </w:pPr>
    </w:p>
    <w:p w14:paraId="16D47067" w14:textId="77777777" w:rsidR="00FF64BA" w:rsidRDefault="00000000">
      <w:pPr>
        <w:pStyle w:val="BodyText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 w14:paraId="6EE8EC97" w14:textId="77777777" w:rsidR="00FF64BA" w:rsidRDefault="00FF64BA">
      <w:pPr>
        <w:pStyle w:val="BodyText"/>
        <w:spacing w:line="274" w:lineRule="exact"/>
        <w:jc w:val="both"/>
      </w:pPr>
    </w:p>
    <w:p w14:paraId="78C96080" w14:textId="77777777" w:rsidR="00FF64BA" w:rsidRDefault="00000000">
      <w:pPr>
        <w:pStyle w:val="BodyText"/>
        <w:spacing w:line="274" w:lineRule="exact"/>
        <w:jc w:val="both"/>
      </w:pPr>
      <w:r>
        <w:t>PLAYER PLAYERNAME   AGE MATCHID    MATCH_DAT      TIME1 RESULT</w:t>
      </w:r>
    </w:p>
    <w:p w14:paraId="6088143F" w14:textId="77777777" w:rsidR="00FF64BA" w:rsidRDefault="00000000">
      <w:pPr>
        <w:pStyle w:val="BodyText"/>
        <w:spacing w:line="274" w:lineRule="exact"/>
        <w:jc w:val="both"/>
      </w:pPr>
      <w:r>
        <w:t>------ -------------------------- ---------- ---------- --------- ---------- --------------------</w:t>
      </w:r>
    </w:p>
    <w:p w14:paraId="5F7D9791" w14:textId="77777777" w:rsidR="00FF64BA" w:rsidRDefault="00000000">
      <w:pPr>
        <w:pStyle w:val="BodyText"/>
        <w:spacing w:line="274" w:lineRule="exact"/>
        <w:jc w:val="both"/>
      </w:pPr>
      <w:r>
        <w:t xml:space="preserve">1      Raj                                 27 </w:t>
      </w:r>
      <w:r>
        <w:tab/>
        <w:t xml:space="preserve">M01        </w:t>
      </w:r>
      <w:r>
        <w:tab/>
        <w:t xml:space="preserve">22-JUN-22        1.3 </w:t>
      </w:r>
      <w:r>
        <w:tab/>
        <w:t>TCB01 - WIN</w:t>
      </w:r>
    </w:p>
    <w:p w14:paraId="702C77FB" w14:textId="77777777" w:rsidR="00FF64BA" w:rsidRDefault="00FF64BA">
      <w:pPr>
        <w:pStyle w:val="BodyText"/>
        <w:spacing w:line="274" w:lineRule="exact"/>
        <w:jc w:val="both"/>
      </w:pPr>
    </w:p>
    <w:p w14:paraId="7503BE02" w14:textId="77777777" w:rsidR="00FF64BA" w:rsidRDefault="00FF64BA">
      <w:pPr>
        <w:pStyle w:val="BodyText"/>
        <w:spacing w:line="274" w:lineRule="exact"/>
      </w:pPr>
    </w:p>
    <w:p w14:paraId="2B9D4D3C" w14:textId="77777777" w:rsidR="00FF64BA" w:rsidRDefault="00000000">
      <w:pPr>
        <w:pStyle w:val="BodyText"/>
        <w:numPr>
          <w:ilvl w:val="1"/>
          <w:numId w:val="9"/>
        </w:numPr>
        <w:spacing w:line="274" w:lineRule="exact"/>
      </w:pPr>
      <w:r>
        <w:t>To retrieve the details of Team who have not played any matches.</w:t>
      </w:r>
    </w:p>
    <w:p w14:paraId="4CA8D009" w14:textId="77777777" w:rsidR="00FF64BA" w:rsidRDefault="00FF64BA">
      <w:pPr>
        <w:pStyle w:val="BodyText"/>
        <w:spacing w:line="274" w:lineRule="exact"/>
      </w:pPr>
    </w:p>
    <w:p w14:paraId="0341CFED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 w14:paraId="0ED264BB" w14:textId="77777777" w:rsidR="00FF64BA" w:rsidRDefault="00FF64BA">
      <w:pPr>
        <w:jc w:val="both"/>
        <w:rPr>
          <w:rFonts w:ascii="Times New Roman" w:hAnsi="Times New Roman" w:cs="Times New Roman"/>
          <w:szCs w:val="24"/>
        </w:rPr>
      </w:pPr>
    </w:p>
    <w:p w14:paraId="386F252A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TEAMNAME                       COACH                          CAPTAIN</w:t>
      </w:r>
    </w:p>
    <w:p w14:paraId="1AF194D3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------------------------------ ------------------------------ ------------------------------</w:t>
      </w:r>
    </w:p>
    <w:p w14:paraId="40E730F4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RAINBOW                        S.RAJESHKUMAR            MANIMARAN</w:t>
      </w:r>
    </w:p>
    <w:p w14:paraId="004DD35E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MCB01     PANTHER                        SARAVANAN                    R.SUNILKUMAR</w:t>
      </w:r>
    </w:p>
    <w:p w14:paraId="44B25EA4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TUCB01   THUNDER                        D ALEX                              BARATHI</w:t>
      </w:r>
    </w:p>
    <w:p w14:paraId="09E59AD7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SCB01      EAGLE                              SOMU                                 SRI HARI</w:t>
      </w:r>
    </w:p>
    <w:p w14:paraId="4871E320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TICB01     KINGS                              D ANAND                           MATHAN</w:t>
      </w:r>
    </w:p>
    <w:p w14:paraId="5423253B" w14:textId="77777777" w:rsidR="00FF64BA" w:rsidRDefault="00FF64BA">
      <w:pPr>
        <w:jc w:val="both"/>
        <w:rPr>
          <w:rFonts w:ascii="Times New Roman" w:hAnsi="Times New Roman" w:cs="Times New Roman"/>
          <w:szCs w:val="24"/>
        </w:rPr>
      </w:pPr>
    </w:p>
    <w:p w14:paraId="635823C5" w14:textId="77777777" w:rsidR="00FF64BA" w:rsidRDefault="00000000">
      <w:pPr>
        <w:pStyle w:val="ListParagraph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47612684" w14:textId="77777777" w:rsidR="00FF64BA" w:rsidRDefault="00FF64BA">
      <w:pPr>
        <w:jc w:val="both"/>
        <w:rPr>
          <w:rFonts w:ascii="Times New Roman" w:hAnsi="Times New Roman" w:cs="Times New Roman"/>
          <w:szCs w:val="24"/>
        </w:rPr>
      </w:pPr>
    </w:p>
    <w:p w14:paraId="750F69A5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p w14:paraId="6B54DB05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BOARDID    NAME                           FNAME</w:t>
      </w:r>
    </w:p>
    <w:p w14:paraId="3163473A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 ------------------------------ ------------------------------</w:t>
      </w:r>
    </w:p>
    <w:p w14:paraId="48B05203" w14:textId="77777777" w:rsidR="00FF64BA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 BID03            RAINBOW                    Ganesh</w:t>
      </w:r>
    </w:p>
    <w:p w14:paraId="2F47240B" w14:textId="77777777" w:rsidR="00FF64BA" w:rsidRDefault="00FF64BA">
      <w:pPr>
        <w:jc w:val="both"/>
        <w:rPr>
          <w:rFonts w:ascii="Times New Roman" w:hAnsi="Times New Roman" w:cs="Times New Roman"/>
          <w:szCs w:val="24"/>
        </w:rPr>
      </w:pPr>
    </w:p>
    <w:p w14:paraId="573E8380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1447A69C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1BCF71BC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004B0295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58AEB3F7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413B0085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0F8FC4DD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197FFDE5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5E3C0917" w14:textId="77777777" w:rsidR="00FF64BA" w:rsidRDefault="00FF64BA">
      <w:pPr>
        <w:rPr>
          <w:rFonts w:ascii="Times New Roman" w:hAnsi="Times New Roman" w:cs="Times New Roman"/>
          <w:szCs w:val="24"/>
        </w:rPr>
      </w:pPr>
    </w:p>
    <w:p w14:paraId="40359B76" w14:textId="77777777" w:rsidR="00FF64BA" w:rsidRDefault="00FF64BA">
      <w:pPr>
        <w:rPr>
          <w:rFonts w:ascii="Times New Roman" w:hAnsi="Times New Roman" w:cs="Times New Roman"/>
          <w:b/>
          <w:bCs/>
          <w:szCs w:val="24"/>
        </w:rPr>
      </w:pPr>
    </w:p>
    <w:p w14:paraId="6399CB1E" w14:textId="77777777" w:rsidR="00FF64BA" w:rsidRDefault="0000000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Result:</w:t>
      </w:r>
    </w:p>
    <w:p w14:paraId="1E122228" w14:textId="77777777" w:rsidR="00FF64BA" w:rsidRDefault="00000000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38B50D5B" w14:textId="77777777" w:rsidR="00FF64BA" w:rsidRDefault="00FF64BA">
      <w:pPr>
        <w:rPr>
          <w:rFonts w:ascii="Times New Roman" w:hAnsi="Times New Roman" w:cs="Times New Roman"/>
          <w:sz w:val="28"/>
          <w:szCs w:val="28"/>
        </w:rPr>
      </w:pPr>
    </w:p>
    <w:sectPr w:rsidR="00FF64BA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5260" w14:textId="77777777" w:rsidR="00BC4406" w:rsidRDefault="00BC4406">
      <w:pPr>
        <w:spacing w:line="240" w:lineRule="auto"/>
      </w:pPr>
      <w:r>
        <w:separator/>
      </w:r>
    </w:p>
  </w:endnote>
  <w:endnote w:type="continuationSeparator" w:id="0">
    <w:p w14:paraId="23688C2C" w14:textId="77777777" w:rsidR="00BC4406" w:rsidRDefault="00BC44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781E" w14:textId="77777777" w:rsidR="00FF64BA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FF959D" wp14:editId="4E1B788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6EF4" w14:textId="77777777" w:rsidR="00BC4406" w:rsidRDefault="00BC4406">
      <w:pPr>
        <w:spacing w:after="0"/>
      </w:pPr>
      <w:r>
        <w:separator/>
      </w:r>
    </w:p>
  </w:footnote>
  <w:footnote w:type="continuationSeparator" w:id="0">
    <w:p w14:paraId="45427877" w14:textId="77777777" w:rsidR="00BC4406" w:rsidRDefault="00BC44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4759D"/>
    <w:multiLevelType w:val="multilevel"/>
    <w:tmpl w:val="07E4759D"/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40ACB"/>
    <w:multiLevelType w:val="multilevel"/>
    <w:tmpl w:val="0B240AC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D6929"/>
    <w:multiLevelType w:val="multilevel"/>
    <w:tmpl w:val="2F9D692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80435999">
    <w:abstractNumId w:val="5"/>
  </w:num>
  <w:num w:numId="2" w16cid:durableId="444007593">
    <w:abstractNumId w:val="3"/>
  </w:num>
  <w:num w:numId="3" w16cid:durableId="269819808">
    <w:abstractNumId w:val="2"/>
  </w:num>
  <w:num w:numId="4" w16cid:durableId="1526400881">
    <w:abstractNumId w:val="4"/>
  </w:num>
  <w:num w:numId="5" w16cid:durableId="1940478236">
    <w:abstractNumId w:val="1"/>
  </w:num>
  <w:num w:numId="6" w16cid:durableId="1279992108">
    <w:abstractNumId w:val="0"/>
  </w:num>
  <w:num w:numId="7" w16cid:durableId="2070418893">
    <w:abstractNumId w:val="6"/>
  </w:num>
  <w:num w:numId="8" w16cid:durableId="2014256171">
    <w:abstractNumId w:val="8"/>
  </w:num>
  <w:num w:numId="9" w16cid:durableId="132330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029D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515698"/>
    <w:rsid w:val="005327CB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B738A"/>
    <w:rsid w:val="00BC4406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00FF64BA"/>
    <w:rsid w:val="5A896C9D"/>
    <w:rsid w:val="6C9A70AA"/>
    <w:rsid w:val="760246AA"/>
    <w:rsid w:val="7D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46E3D1"/>
  <w14:defaultImageDpi w14:val="300"/>
  <w15:docId w15:val="{73814A1F-D964-4812-ACA4-DAEFB3BE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jastihemanthchowdary16@gmail.com</cp:lastModifiedBy>
  <cp:revision>8</cp:revision>
  <cp:lastPrinted>2025-10-15T00:45:00Z</cp:lastPrinted>
  <dcterms:created xsi:type="dcterms:W3CDTF">2025-10-10T16:05:00Z</dcterms:created>
  <dcterms:modified xsi:type="dcterms:W3CDTF">2025-11-04T11:12:00Z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E88445332A6E4EA7B279D2C4AE42B7E1_13</vt:lpwstr>
  </property>
</Properties>
</file>