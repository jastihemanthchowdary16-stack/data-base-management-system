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86399" w14:textId="77777777" w:rsidR="00F91236" w:rsidRDefault="00000000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Vel Tech Rangarajan Dr. Sagunthala R&amp;D Institute of Science and Technology</w:t>
      </w:r>
    </w:p>
    <w:p w14:paraId="7E51A564" w14:textId="77777777" w:rsidR="00F91236" w:rsidRDefault="00000000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77E52B3" wp14:editId="34375CCB">
            <wp:simplePos x="0" y="0"/>
            <wp:positionH relativeFrom="column">
              <wp:posOffset>-290830</wp:posOffset>
            </wp:positionH>
            <wp:positionV relativeFrom="paragraph">
              <wp:posOffset>222885</wp:posOffset>
            </wp:positionV>
            <wp:extent cx="680085" cy="614045"/>
            <wp:effectExtent l="0" t="0" r="5715" b="0"/>
            <wp:wrapNone/>
            <wp:docPr id="20153751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375105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 xml:space="preserve"> (Deemed to be University Estd. u/s 3 of UGC Act, 1956)</w:t>
      </w:r>
    </w:p>
    <w:p w14:paraId="1D42F21A" w14:textId="77777777" w:rsidR="00F91236" w:rsidRDefault="00000000">
      <w:pPr>
        <w:spacing w:after="0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4AEFA153" wp14:editId="660CD53A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5683288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28813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>School of Computing</w:t>
      </w:r>
    </w:p>
    <w:p w14:paraId="2C4EA431" w14:textId="77777777" w:rsidR="00F91236" w:rsidRDefault="00000000">
      <w:pPr>
        <w:spacing w:after="0" w:line="240" w:lineRule="auto"/>
        <w:jc w:val="center"/>
      </w:pPr>
      <w:r>
        <w:rPr>
          <w:rFonts w:ascii="Times New Roman" w:hAnsi="Times New Roman"/>
          <w:b/>
          <w:szCs w:val="24"/>
        </w:rPr>
        <w:t>B.Tech. – Computer Science and Engineering</w:t>
      </w:r>
    </w:p>
    <w:p w14:paraId="5FFDAFFC" w14:textId="77777777" w:rsidR="00F91236" w:rsidRDefault="00000000">
      <w:pPr>
        <w:spacing w:after="0" w:line="240" w:lineRule="auto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55CF760" wp14:editId="2A8AE788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l="0" t="0" r="15240" b="26670"/>
                <wp:wrapNone/>
                <wp:docPr id="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4D6233AD" w14:textId="77777777" w:rsidR="00F91236" w:rsidRDefault="00000000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14:paraId="4B65484B" w14:textId="77777777" w:rsidR="00F91236" w:rsidRDefault="00F91236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55CF760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67.8pt;margin-top:4.9pt;width:109.8pt;height:17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">
                <v:textbox>
                  <w:txbxContent>
                    <w:p w14:paraId="4D6233AD" w14:textId="77777777" w:rsidR="00F91236" w:rsidRDefault="00000000">
                      <w:pPr>
                        <w:spacing w:after="0" w:line="360" w:lineRule="auto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 w14:paraId="4B65484B" w14:textId="77777777" w:rsidR="00F91236" w:rsidRDefault="00F91236">
                      <w:pPr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2553BA1" w14:textId="77777777" w:rsidR="00F91236" w:rsidRDefault="00F91236"/>
    <w:p w14:paraId="3ADD443D" w14:textId="77777777" w:rsidR="00F91236" w:rsidRDefault="00000000">
      <w:pPr>
        <w:jc w:val="center"/>
      </w:pPr>
      <w:r>
        <w:t>Academic Year: 2025–2026</w:t>
      </w:r>
    </w:p>
    <w:p w14:paraId="558FAD34" w14:textId="77777777" w:rsidR="00F91236" w:rsidRDefault="00000000">
      <w:pPr>
        <w:jc w:val="center"/>
      </w:pPr>
      <w:r>
        <w:t>SUMMER SEMESTER -SS2526</w:t>
      </w:r>
    </w:p>
    <w:p w14:paraId="03F483F4" w14:textId="77777777" w:rsidR="00F91236" w:rsidRDefault="00000000">
      <w:r>
        <w:br/>
        <w:t>Course Code</w:t>
      </w:r>
      <w:r>
        <w:tab/>
        <w:t>: 10211CS207</w:t>
      </w:r>
    </w:p>
    <w:p w14:paraId="5676D5DF" w14:textId="77777777" w:rsidR="00F91236" w:rsidRDefault="00000000">
      <w:r>
        <w:t>Course Name</w:t>
      </w:r>
      <w:r>
        <w:tab/>
        <w:t>: Database Management Systems</w:t>
      </w:r>
    </w:p>
    <w:p w14:paraId="27F7A8A0" w14:textId="77777777" w:rsidR="00F91236" w:rsidRDefault="00000000">
      <w:r>
        <w:t>Slot No</w:t>
      </w:r>
      <w:r>
        <w:tab/>
        <w:t>: S1L4</w:t>
      </w:r>
      <w:r>
        <w:br/>
      </w:r>
    </w:p>
    <w:p w14:paraId="630CC915" w14:textId="77777777" w:rsidR="00F91236" w:rsidRDefault="00000000">
      <w:pPr>
        <w:pStyle w:val="Title"/>
      </w:pPr>
      <w:r>
        <w:t>DBMS TASK - 6 REPORT</w:t>
      </w:r>
    </w:p>
    <w:p w14:paraId="7C8B04FD" w14:textId="77777777" w:rsidR="00F91236" w:rsidRDefault="00000000">
      <w:r>
        <w:rPr>
          <w:sz w:val="28"/>
          <w:szCs w:val="24"/>
        </w:rPr>
        <w:t>Title: Procedures, Functions And Loops</w:t>
      </w:r>
      <w:r>
        <w:br/>
      </w:r>
    </w:p>
    <w:p w14:paraId="7C4B605B" w14:textId="77777777" w:rsidR="00F91236" w:rsidRDefault="00000000">
      <w:r>
        <w:t>Submitted by: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3"/>
        <w:gridCol w:w="2468"/>
        <w:gridCol w:w="4809"/>
      </w:tblGrid>
      <w:tr w:rsidR="00F91236" w14:paraId="2F48A669" w14:textId="77777777">
        <w:tc>
          <w:tcPr>
            <w:tcW w:w="1353" w:type="dxa"/>
          </w:tcPr>
          <w:p w14:paraId="72BC8C66" w14:textId="77777777" w:rsidR="00F91236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VTUNO</w:t>
            </w:r>
          </w:p>
        </w:tc>
        <w:tc>
          <w:tcPr>
            <w:tcW w:w="2468" w:type="dxa"/>
          </w:tcPr>
          <w:p w14:paraId="4663234F" w14:textId="77777777" w:rsidR="00F91236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REGISTER NUMBER</w:t>
            </w:r>
          </w:p>
        </w:tc>
        <w:tc>
          <w:tcPr>
            <w:tcW w:w="4809" w:type="dxa"/>
          </w:tcPr>
          <w:p w14:paraId="644E6A15" w14:textId="77777777" w:rsidR="00F91236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 NAME</w:t>
            </w:r>
          </w:p>
        </w:tc>
      </w:tr>
      <w:tr w:rsidR="00F91236" w14:paraId="555C0A95" w14:textId="77777777">
        <w:tc>
          <w:tcPr>
            <w:tcW w:w="1353" w:type="dxa"/>
            <w:vAlign w:val="bottom"/>
          </w:tcPr>
          <w:p w14:paraId="1124CA83" w14:textId="0C8A1D08" w:rsidR="00F91236" w:rsidRDefault="00000000">
            <w:pPr>
              <w:spacing w:after="0" w:line="240" w:lineRule="auto"/>
            </w:pPr>
            <w:r>
              <w:t>VTU2</w:t>
            </w:r>
            <w:r w:rsidR="0025472C">
              <w:t>7654</w:t>
            </w:r>
          </w:p>
        </w:tc>
        <w:tc>
          <w:tcPr>
            <w:tcW w:w="2468" w:type="dxa"/>
            <w:vAlign w:val="bottom"/>
          </w:tcPr>
          <w:p w14:paraId="4B79B830" w14:textId="19CE1FAB" w:rsidR="00F91236" w:rsidRDefault="00000000">
            <w:pPr>
              <w:spacing w:after="0" w:line="240" w:lineRule="auto"/>
            </w:pPr>
            <w:r>
              <w:t>24UECS</w:t>
            </w:r>
            <w:r w:rsidR="0025472C">
              <w:t>1228</w:t>
            </w:r>
          </w:p>
        </w:tc>
        <w:tc>
          <w:tcPr>
            <w:tcW w:w="4809" w:type="dxa"/>
            <w:vAlign w:val="bottom"/>
          </w:tcPr>
          <w:p w14:paraId="179BF6E9" w14:textId="75C6D776" w:rsidR="00F91236" w:rsidRDefault="0025472C">
            <w:pPr>
              <w:spacing w:after="0" w:line="240" w:lineRule="auto"/>
            </w:pPr>
            <w:r>
              <w:t>j.hemanth</w:t>
            </w:r>
          </w:p>
        </w:tc>
      </w:tr>
    </w:tbl>
    <w:p w14:paraId="470EC9F9" w14:textId="77777777" w:rsidR="00F91236" w:rsidRDefault="00000000">
      <w:r>
        <w:br/>
      </w:r>
    </w:p>
    <w:p w14:paraId="1D67391D" w14:textId="77777777" w:rsidR="00F91236" w:rsidRDefault="00000000">
      <w:r>
        <w:br/>
      </w:r>
    </w:p>
    <w:p w14:paraId="1C06D758" w14:textId="77777777" w:rsidR="00F91236" w:rsidRDefault="00000000">
      <w:r>
        <w:br w:type="page"/>
      </w:r>
    </w:p>
    <w:p w14:paraId="4D7FFB39" w14:textId="77777777" w:rsidR="00F91236" w:rsidRDefault="00000000">
      <w:pPr>
        <w:ind w:right="117"/>
        <w:jc w:val="center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lastRenderedPageBreak/>
        <w:t>TASK</w:t>
      </w:r>
      <w:r>
        <w:rPr>
          <w:rFonts w:ascii="Times New Roman" w:hAnsi="Times New Roman" w:cs="Times New Roman"/>
          <w:b/>
          <w:spacing w:val="-3"/>
          <w:szCs w:val="24"/>
        </w:rPr>
        <w:t xml:space="preserve"> </w:t>
      </w:r>
      <w:r>
        <w:rPr>
          <w:rFonts w:ascii="Times New Roman" w:hAnsi="Times New Roman" w:cs="Times New Roman"/>
          <w:b/>
          <w:szCs w:val="24"/>
        </w:rPr>
        <w:t>6: Procedures,</w:t>
      </w:r>
      <w:r>
        <w:rPr>
          <w:rFonts w:ascii="Times New Roman" w:hAnsi="Times New Roman" w:cs="Times New Roman"/>
          <w:b/>
          <w:spacing w:val="-1"/>
          <w:szCs w:val="24"/>
        </w:rPr>
        <w:t xml:space="preserve"> </w:t>
      </w:r>
      <w:r>
        <w:rPr>
          <w:rFonts w:ascii="Times New Roman" w:hAnsi="Times New Roman" w:cs="Times New Roman"/>
          <w:b/>
          <w:szCs w:val="24"/>
        </w:rPr>
        <w:t>Function</w:t>
      </w:r>
      <w:r>
        <w:rPr>
          <w:rFonts w:ascii="Times New Roman" w:hAnsi="Times New Roman" w:cs="Times New Roman"/>
          <w:b/>
          <w:spacing w:val="1"/>
          <w:szCs w:val="24"/>
        </w:rPr>
        <w:t xml:space="preserve"> </w:t>
      </w:r>
      <w:r>
        <w:rPr>
          <w:rFonts w:ascii="Times New Roman" w:hAnsi="Times New Roman" w:cs="Times New Roman"/>
          <w:b/>
          <w:szCs w:val="24"/>
        </w:rPr>
        <w:t>and Loops</w:t>
      </w:r>
    </w:p>
    <w:p w14:paraId="41D592A6" w14:textId="77777777" w:rsidR="00F91236" w:rsidRDefault="00F91236">
      <w:pPr>
        <w:ind w:right="117"/>
        <w:rPr>
          <w:rFonts w:ascii="Times New Roman" w:hAnsi="Times New Roman" w:cs="Times New Roman"/>
          <w:b/>
          <w:szCs w:val="24"/>
        </w:rPr>
      </w:pPr>
    </w:p>
    <w:p w14:paraId="3967B515" w14:textId="77777777" w:rsidR="00F91236" w:rsidRDefault="00000000">
      <w:pPr>
        <w:pStyle w:val="BodyText"/>
        <w:spacing w:line="244" w:lineRule="auto"/>
      </w:pPr>
      <w:r>
        <w:rPr>
          <w:b/>
        </w:rPr>
        <w:t xml:space="preserve">Aim: </w:t>
      </w:r>
      <w:r>
        <w:t>To write a programming</w:t>
      </w:r>
      <w:r>
        <w:rPr>
          <w:spacing w:val="6"/>
        </w:rPr>
        <w:t xml:space="preserve"> </w:t>
      </w:r>
      <w:r>
        <w:t>using</w:t>
      </w:r>
      <w:r>
        <w:rPr>
          <w:spacing w:val="6"/>
        </w:rPr>
        <w:t xml:space="preserve"> </w:t>
      </w:r>
      <w:r>
        <w:t>PL/SQL</w:t>
      </w:r>
      <w:r>
        <w:rPr>
          <w:spacing w:val="6"/>
        </w:rPr>
        <w:t xml:space="preserve"> </w:t>
      </w:r>
      <w:r>
        <w:t>Procedures,</w:t>
      </w:r>
      <w:r>
        <w:rPr>
          <w:spacing w:val="6"/>
        </w:rPr>
        <w:t xml:space="preserve"> </w:t>
      </w:r>
      <w:r>
        <w:t>Functions</w:t>
      </w:r>
      <w:r>
        <w:rPr>
          <w:spacing w:val="14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t>loops</w:t>
      </w:r>
      <w:r>
        <w:rPr>
          <w:spacing w:val="8"/>
        </w:rPr>
        <w:t xml:space="preserve"> </w:t>
      </w:r>
      <w:r>
        <w:t>on</w:t>
      </w:r>
      <w:r>
        <w:rPr>
          <w:spacing w:val="7"/>
        </w:rPr>
        <w:t xml:space="preserve"> </w:t>
      </w:r>
      <w:r>
        <w:t>Number</w:t>
      </w:r>
      <w:r>
        <w:rPr>
          <w:spacing w:val="6"/>
        </w:rPr>
        <w:t xml:space="preserve"> </w:t>
      </w:r>
      <w:r>
        <w:t>theory</w:t>
      </w:r>
      <w:r>
        <w:rPr>
          <w:spacing w:val="12"/>
        </w:rPr>
        <w:t xml:space="preserve"> </w:t>
      </w:r>
      <w:r>
        <w:t>and</w:t>
      </w:r>
      <w:r>
        <w:rPr>
          <w:spacing w:val="15"/>
        </w:rPr>
        <w:t xml:space="preserve"> </w:t>
      </w:r>
      <w:r>
        <w:t>business</w:t>
      </w:r>
      <w:r>
        <w:rPr>
          <w:spacing w:val="-57"/>
        </w:rPr>
        <w:t xml:space="preserve"> </w:t>
      </w:r>
      <w:r>
        <w:t>scenarios like.</w:t>
      </w:r>
    </w:p>
    <w:p w14:paraId="5A9ACB1B" w14:textId="77777777" w:rsidR="00F91236" w:rsidRDefault="00000000">
      <w:pPr>
        <w:pStyle w:val="ListParagraph"/>
        <w:widowControl w:val="0"/>
        <w:numPr>
          <w:ilvl w:val="0"/>
          <w:numId w:val="7"/>
        </w:numPr>
        <w:tabs>
          <w:tab w:val="left" w:pos="901"/>
        </w:tabs>
        <w:autoSpaceDE w:val="0"/>
        <w:autoSpaceDN w:val="0"/>
        <w:spacing w:after="0" w:line="275" w:lineRule="exact"/>
        <w:ind w:right="117"/>
        <w:contextualSpacing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Write a PL/SQL block that calculates the average age of players and displays the result.</w:t>
      </w:r>
    </w:p>
    <w:p w14:paraId="7F6EBAE6" w14:textId="77777777" w:rsidR="00F91236" w:rsidRDefault="00000000">
      <w:pPr>
        <w:pStyle w:val="ListParagraph"/>
        <w:widowControl w:val="0"/>
        <w:numPr>
          <w:ilvl w:val="0"/>
          <w:numId w:val="7"/>
        </w:numPr>
        <w:tabs>
          <w:tab w:val="left" w:pos="901"/>
        </w:tabs>
        <w:autoSpaceDE w:val="0"/>
        <w:autoSpaceDN w:val="0"/>
        <w:spacing w:after="0" w:line="275" w:lineRule="exact"/>
        <w:ind w:right="117"/>
        <w:contextualSpacing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Write a PL/SQL block that inserts a new player record into the Player table.</w:t>
      </w:r>
    </w:p>
    <w:p w14:paraId="5604FF91" w14:textId="77777777" w:rsidR="00F91236" w:rsidRDefault="00000000">
      <w:pPr>
        <w:pStyle w:val="ListParagraph"/>
        <w:widowControl w:val="0"/>
        <w:numPr>
          <w:ilvl w:val="0"/>
          <w:numId w:val="7"/>
        </w:numPr>
        <w:tabs>
          <w:tab w:val="left" w:pos="901"/>
        </w:tabs>
        <w:autoSpaceDE w:val="0"/>
        <w:autoSpaceDN w:val="0"/>
        <w:spacing w:after="0" w:line="275" w:lineRule="exact"/>
        <w:ind w:right="117"/>
        <w:contextualSpacing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To create a function that returns the total number of teams in a particular Cricket Board.</w:t>
      </w:r>
    </w:p>
    <w:p w14:paraId="18CD3AD0" w14:textId="77777777" w:rsidR="00F91236" w:rsidRDefault="00000000">
      <w:pPr>
        <w:pStyle w:val="ListParagraph"/>
        <w:widowControl w:val="0"/>
        <w:numPr>
          <w:ilvl w:val="0"/>
          <w:numId w:val="7"/>
        </w:numPr>
        <w:tabs>
          <w:tab w:val="left" w:pos="901"/>
        </w:tabs>
        <w:autoSpaceDE w:val="0"/>
        <w:autoSpaceDN w:val="0"/>
        <w:spacing w:after="0" w:line="275" w:lineRule="exact"/>
        <w:ind w:right="117"/>
        <w:contextualSpacing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To write a non-recursive PL/SQL procedure to retrieve even-numbered PlayerIDs registered for any tournament.</w:t>
      </w:r>
    </w:p>
    <w:p w14:paraId="14560EF0" w14:textId="77777777" w:rsidR="00F91236" w:rsidRDefault="00F91236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</w:p>
    <w:p w14:paraId="4487CAB4" w14:textId="77777777" w:rsidR="00F91236" w:rsidRDefault="00000000">
      <w:pPr>
        <w:tabs>
          <w:tab w:val="left" w:pos="901"/>
        </w:tabs>
        <w:ind w:right="117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Write a PL/SQL block that calculates the average age of players and displays the result.</w:t>
      </w:r>
    </w:p>
    <w:p w14:paraId="28783A1A" w14:textId="77777777" w:rsidR="00F91236" w:rsidRDefault="00000000">
      <w:pPr>
        <w:pStyle w:val="BodyText"/>
        <w:spacing w:line="273" w:lineRule="exact"/>
        <w:ind w:left="900"/>
      </w:pPr>
      <w:r>
        <w:t>DECLARE</w:t>
      </w:r>
    </w:p>
    <w:p w14:paraId="2759C1B3" w14:textId="77777777" w:rsidR="00F91236" w:rsidRDefault="00000000">
      <w:pPr>
        <w:pStyle w:val="BodyText"/>
        <w:spacing w:line="273" w:lineRule="exact"/>
        <w:ind w:left="900"/>
      </w:pPr>
      <w:r>
        <w:t xml:space="preserve">    total_age NUMBER := 0;</w:t>
      </w:r>
    </w:p>
    <w:p w14:paraId="3968CA18" w14:textId="77777777" w:rsidR="00F91236" w:rsidRDefault="00000000">
      <w:pPr>
        <w:pStyle w:val="BodyText"/>
        <w:spacing w:line="273" w:lineRule="exact"/>
        <w:ind w:left="900"/>
      </w:pPr>
      <w:r>
        <w:t xml:space="preserve">    num_players NUMBER := 0;</w:t>
      </w:r>
    </w:p>
    <w:p w14:paraId="041DBAF0" w14:textId="77777777" w:rsidR="00F91236" w:rsidRDefault="00000000">
      <w:pPr>
        <w:pStyle w:val="BodyText"/>
        <w:spacing w:line="273" w:lineRule="exact"/>
        <w:ind w:left="900"/>
      </w:pPr>
      <w:r>
        <w:t xml:space="preserve">    avg_age NUMBER := 0;</w:t>
      </w:r>
    </w:p>
    <w:p w14:paraId="03992FDB" w14:textId="77777777" w:rsidR="00F91236" w:rsidRDefault="00000000">
      <w:pPr>
        <w:pStyle w:val="BodyText"/>
        <w:spacing w:line="273" w:lineRule="exact"/>
        <w:ind w:left="900"/>
      </w:pPr>
      <w:r>
        <w:t>BEGIN</w:t>
      </w:r>
    </w:p>
    <w:p w14:paraId="26CD8D8C" w14:textId="77777777" w:rsidR="00F91236" w:rsidRDefault="00000000">
      <w:pPr>
        <w:pStyle w:val="BodyText"/>
        <w:spacing w:line="273" w:lineRule="exact"/>
        <w:ind w:left="900"/>
      </w:pPr>
      <w:r>
        <w:t xml:space="preserve">    -- Using a cursor to loop through all players</w:t>
      </w:r>
    </w:p>
    <w:p w14:paraId="36BBF50C" w14:textId="77777777" w:rsidR="00F91236" w:rsidRDefault="00000000">
      <w:pPr>
        <w:pStyle w:val="BodyText"/>
        <w:spacing w:line="273" w:lineRule="exact"/>
        <w:ind w:left="900"/>
      </w:pPr>
      <w:r>
        <w:t xml:space="preserve">    FOR player_rec IN (SELECT Age FROM Player) LOOP</w:t>
      </w:r>
    </w:p>
    <w:p w14:paraId="63B4A83F" w14:textId="77777777" w:rsidR="00F91236" w:rsidRDefault="00000000">
      <w:pPr>
        <w:pStyle w:val="BodyText"/>
        <w:spacing w:line="273" w:lineRule="exact"/>
        <w:ind w:left="900"/>
      </w:pPr>
      <w:r>
        <w:t xml:space="preserve">        total_age := total_age + player_rec.Age; -- Summing up the ages</w:t>
      </w:r>
    </w:p>
    <w:p w14:paraId="24A75F64" w14:textId="77777777" w:rsidR="00F91236" w:rsidRDefault="00000000">
      <w:pPr>
        <w:pStyle w:val="BodyText"/>
        <w:spacing w:line="273" w:lineRule="exact"/>
        <w:ind w:left="900"/>
      </w:pPr>
      <w:r>
        <w:t xml:space="preserve">        num_players := num_players + 1; -- Counting the number of players</w:t>
      </w:r>
    </w:p>
    <w:p w14:paraId="44034563" w14:textId="77777777" w:rsidR="00F91236" w:rsidRDefault="00000000">
      <w:pPr>
        <w:pStyle w:val="BodyText"/>
        <w:spacing w:line="273" w:lineRule="exact"/>
        <w:ind w:left="900"/>
      </w:pPr>
      <w:r>
        <w:t xml:space="preserve">    END LOOP;</w:t>
      </w:r>
    </w:p>
    <w:p w14:paraId="4C89BA6F" w14:textId="77777777" w:rsidR="00F91236" w:rsidRDefault="00F91236">
      <w:pPr>
        <w:pStyle w:val="BodyText"/>
        <w:spacing w:line="273" w:lineRule="exact"/>
        <w:ind w:left="900"/>
      </w:pPr>
    </w:p>
    <w:p w14:paraId="5AC21B80" w14:textId="77777777" w:rsidR="00F91236" w:rsidRDefault="00000000">
      <w:pPr>
        <w:pStyle w:val="BodyText"/>
        <w:spacing w:line="273" w:lineRule="exact"/>
        <w:ind w:left="900"/>
      </w:pPr>
      <w:r>
        <w:t xml:space="preserve">    -- Calculating the average age</w:t>
      </w:r>
    </w:p>
    <w:p w14:paraId="63A5DBE8" w14:textId="77777777" w:rsidR="00F91236" w:rsidRDefault="00000000">
      <w:pPr>
        <w:pStyle w:val="BodyText"/>
        <w:spacing w:line="273" w:lineRule="exact"/>
        <w:ind w:left="900"/>
      </w:pPr>
      <w:r>
        <w:t xml:space="preserve">    IF num_players &gt; 0 THEN</w:t>
      </w:r>
    </w:p>
    <w:p w14:paraId="6CF24E63" w14:textId="77777777" w:rsidR="00F91236" w:rsidRDefault="00000000">
      <w:pPr>
        <w:pStyle w:val="BodyText"/>
        <w:spacing w:line="273" w:lineRule="exact"/>
        <w:ind w:left="900"/>
      </w:pPr>
      <w:r>
        <w:t xml:space="preserve">        avg_age := total_age / num_players;</w:t>
      </w:r>
    </w:p>
    <w:p w14:paraId="26B61684" w14:textId="77777777" w:rsidR="00F91236" w:rsidRDefault="00000000">
      <w:pPr>
        <w:pStyle w:val="BodyText"/>
        <w:spacing w:line="273" w:lineRule="exact"/>
        <w:ind w:left="900"/>
      </w:pPr>
      <w:r>
        <w:t xml:space="preserve">    END IF;</w:t>
      </w:r>
    </w:p>
    <w:p w14:paraId="328A84D2" w14:textId="77777777" w:rsidR="00F91236" w:rsidRDefault="00F91236">
      <w:pPr>
        <w:pStyle w:val="BodyText"/>
        <w:spacing w:line="273" w:lineRule="exact"/>
        <w:ind w:left="900"/>
      </w:pPr>
    </w:p>
    <w:p w14:paraId="07162EFB" w14:textId="77777777" w:rsidR="00F91236" w:rsidRDefault="00000000">
      <w:pPr>
        <w:pStyle w:val="BodyText"/>
        <w:spacing w:line="273" w:lineRule="exact"/>
        <w:ind w:left="900"/>
      </w:pPr>
      <w:r>
        <w:t xml:space="preserve">    -- Displaying the result</w:t>
      </w:r>
    </w:p>
    <w:p w14:paraId="7914F99E" w14:textId="77777777" w:rsidR="00F91236" w:rsidRDefault="00000000">
      <w:pPr>
        <w:pStyle w:val="BodyText"/>
        <w:spacing w:line="273" w:lineRule="exact"/>
        <w:ind w:left="900"/>
      </w:pPr>
      <w:r>
        <w:t xml:space="preserve">    DBMS_OUTPUT.PUT_LINE('Total Players: ' || num_players);</w:t>
      </w:r>
    </w:p>
    <w:p w14:paraId="34B92992" w14:textId="77777777" w:rsidR="00F91236" w:rsidRDefault="00000000">
      <w:pPr>
        <w:pStyle w:val="BodyText"/>
        <w:spacing w:line="273" w:lineRule="exact"/>
        <w:ind w:left="900"/>
      </w:pPr>
      <w:r>
        <w:t xml:space="preserve">    DBMS_OUTPUT.PUT_LINE('Total Age: ' || total_age);</w:t>
      </w:r>
    </w:p>
    <w:p w14:paraId="3E7C9397" w14:textId="77777777" w:rsidR="00F91236" w:rsidRDefault="00000000">
      <w:pPr>
        <w:pStyle w:val="BodyText"/>
        <w:spacing w:line="273" w:lineRule="exact"/>
        <w:ind w:left="900"/>
      </w:pPr>
      <w:r>
        <w:lastRenderedPageBreak/>
        <w:t xml:space="preserve">    DBMS_OUTPUT.PUT_LINE('Average Age: ' || ceil(avg_age));</w:t>
      </w:r>
    </w:p>
    <w:p w14:paraId="4C36E19F" w14:textId="77777777" w:rsidR="00F91236" w:rsidRDefault="00000000">
      <w:pPr>
        <w:tabs>
          <w:tab w:val="left" w:pos="901"/>
        </w:tabs>
        <w:ind w:left="900"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END;</w:t>
      </w:r>
    </w:p>
    <w:p w14:paraId="707A5B76" w14:textId="77777777" w:rsidR="00F91236" w:rsidRDefault="0000000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Output:</w:t>
      </w:r>
    </w:p>
    <w:p w14:paraId="2113C1BE" w14:textId="77777777" w:rsidR="00F91236" w:rsidRDefault="0000000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Total Players: 14</w:t>
      </w:r>
    </w:p>
    <w:p w14:paraId="0DFC63E1" w14:textId="77777777" w:rsidR="00F91236" w:rsidRDefault="0000000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Total Age: 342</w:t>
      </w:r>
    </w:p>
    <w:p w14:paraId="269057A7" w14:textId="77777777" w:rsidR="00F91236" w:rsidRDefault="0000000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Average Age: 24</w:t>
      </w:r>
    </w:p>
    <w:p w14:paraId="0A7F5BE4" w14:textId="77777777" w:rsidR="00F91236" w:rsidRDefault="00000000">
      <w:pPr>
        <w:tabs>
          <w:tab w:val="left" w:pos="901"/>
        </w:tabs>
        <w:ind w:right="117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Write a PL/SQL block that inserts a new player record into the Player table.</w:t>
      </w:r>
    </w:p>
    <w:p w14:paraId="52F4F279" w14:textId="77777777" w:rsidR="00F91236" w:rsidRDefault="0000000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DECLARE</w:t>
      </w:r>
    </w:p>
    <w:p w14:paraId="1A06F216" w14:textId="77777777" w:rsidR="00F91236" w:rsidRDefault="0000000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v_PlayerID VARCHAR(6) := '&amp;Playerid'; -- You can generate a unique PlayerID as needed</w:t>
      </w:r>
    </w:p>
    <w:p w14:paraId="1781FF93" w14:textId="77777777" w:rsidR="00F91236" w:rsidRDefault="0000000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v_TeamID VARCHAR(10) := '&amp;TEAMID'; -- Replace with the actual TeamID</w:t>
      </w:r>
    </w:p>
    <w:p w14:paraId="71366C1D" w14:textId="77777777" w:rsidR="00F91236" w:rsidRDefault="0000000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v_FName VARCHAR(30) := '&amp;Fname';</w:t>
      </w:r>
    </w:p>
    <w:p w14:paraId="4FDE79D6" w14:textId="77777777" w:rsidR="00F91236" w:rsidRDefault="0000000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v_LName VARCHAR(30) := '&amp;Lname';</w:t>
      </w:r>
    </w:p>
    <w:p w14:paraId="24F4F6C3" w14:textId="77777777" w:rsidR="00F91236" w:rsidRDefault="0000000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v_Age NUMBER(5,2) := &amp;age;</w:t>
      </w:r>
    </w:p>
    <w:p w14:paraId="64AB5F85" w14:textId="77777777" w:rsidR="00F91236" w:rsidRDefault="0000000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v_DateofBirth DATE := TO_DATE('&amp;DOB', 'DD-Mon-YYYY'); -- Replace with the actual DateofBirth</w:t>
      </w:r>
    </w:p>
    <w:p w14:paraId="1D7C5280" w14:textId="77777777" w:rsidR="00F91236" w:rsidRDefault="0000000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v_PlayingRole VARCHAR(25) := '&amp;PlayingRole';</w:t>
      </w:r>
    </w:p>
    <w:p w14:paraId="4575C287" w14:textId="77777777" w:rsidR="00F91236" w:rsidRDefault="0000000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v_email VARCHAR(40) := '&amp;email';</w:t>
      </w:r>
    </w:p>
    <w:p w14:paraId="51B4A090" w14:textId="77777777" w:rsidR="00F91236" w:rsidRDefault="0000000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v_contact_no NUMBER := &amp;phone; -- Replace with the actual contact number</w:t>
      </w:r>
    </w:p>
    <w:p w14:paraId="1980A741" w14:textId="77777777" w:rsidR="00F91236" w:rsidRDefault="0000000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v_batting varchar(10) := '&amp;batting';</w:t>
      </w:r>
    </w:p>
    <w:p w14:paraId="779D3483" w14:textId="77777777" w:rsidR="00F91236" w:rsidRDefault="0000000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v_bowling varchar(10) := '&amp;bowling';</w:t>
      </w:r>
    </w:p>
    <w:p w14:paraId="64F485DD" w14:textId="77777777" w:rsidR="00F91236" w:rsidRDefault="0000000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BEGIN</w:t>
      </w:r>
    </w:p>
    <w:p w14:paraId="13C06E4B" w14:textId="77777777" w:rsidR="00F91236" w:rsidRDefault="0000000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INSERT INTO Player (PlayerID, TeamID, FName, LName, Age, DateofBirth, PlayingRole, email, contact_no, batting, bowling)</w:t>
      </w:r>
    </w:p>
    <w:p w14:paraId="5853E226" w14:textId="77777777" w:rsidR="00F91236" w:rsidRDefault="0000000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VALUES (v_PlayerID, v_TeamID, v_FName, v_LName, v_Age, v_DateofBirth, v_PlayingRole, v_email, v_contact_no, v_batting, v_bowling);</w:t>
      </w:r>
    </w:p>
    <w:p w14:paraId="2517C0C5" w14:textId="77777777" w:rsidR="00F91236" w:rsidRDefault="0000000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COMMIT;</w:t>
      </w:r>
    </w:p>
    <w:p w14:paraId="1B4B0DCD" w14:textId="77777777" w:rsidR="00F91236" w:rsidRDefault="0000000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lastRenderedPageBreak/>
        <w:t xml:space="preserve">    DBMS_OUTPUT.PUT_LINE('Player record inserted successfully.');</w:t>
      </w:r>
    </w:p>
    <w:p w14:paraId="295D28D9" w14:textId="77777777" w:rsidR="00F91236" w:rsidRDefault="0000000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EXCEPTION</w:t>
      </w:r>
    </w:p>
    <w:p w14:paraId="75F4C939" w14:textId="77777777" w:rsidR="00F91236" w:rsidRDefault="0000000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WHEN OTHERS THEN</w:t>
      </w:r>
    </w:p>
    <w:p w14:paraId="4AD878FB" w14:textId="77777777" w:rsidR="00F91236" w:rsidRDefault="0000000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    DBMS_OUTPUT.PUT_LINE('Error: ' || SQLERRM);</w:t>
      </w:r>
    </w:p>
    <w:p w14:paraId="6DA616F6" w14:textId="77777777" w:rsidR="00F91236" w:rsidRDefault="0000000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    ROLLBACK;</w:t>
      </w:r>
    </w:p>
    <w:p w14:paraId="17CBDD25" w14:textId="77777777" w:rsidR="00F91236" w:rsidRDefault="0000000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END;</w:t>
      </w:r>
    </w:p>
    <w:p w14:paraId="02EF9F00" w14:textId="77777777" w:rsidR="00F91236" w:rsidRDefault="0000000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/</w:t>
      </w:r>
    </w:p>
    <w:p w14:paraId="3DB36C36" w14:textId="77777777" w:rsidR="00F91236" w:rsidRDefault="00000000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Enter the PlayerID: 676</w:t>
      </w:r>
    </w:p>
    <w:p w14:paraId="274B29B7" w14:textId="77777777" w:rsidR="00F91236" w:rsidRDefault="00000000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Enter the TeamID: CCB01</w:t>
      </w:r>
    </w:p>
    <w:p w14:paraId="098C10A6" w14:textId="77777777" w:rsidR="00F91236" w:rsidRDefault="00000000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Enter the FName: Rahul</w:t>
      </w:r>
    </w:p>
    <w:p w14:paraId="5D676880" w14:textId="77777777" w:rsidR="00F91236" w:rsidRDefault="00000000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Enter the LName: Sharma</w:t>
      </w:r>
    </w:p>
    <w:p w14:paraId="6320D92E" w14:textId="77777777" w:rsidR="00F91236" w:rsidRDefault="00000000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Enter the Age: 23</w:t>
      </w:r>
    </w:p>
    <w:p w14:paraId="7E389C03" w14:textId="77777777" w:rsidR="00F91236" w:rsidRDefault="00000000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Enter the DateofBirth: 17-07-1999</w:t>
      </w:r>
    </w:p>
    <w:p w14:paraId="5CC62B47" w14:textId="77777777" w:rsidR="00F91236" w:rsidRDefault="00000000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Enter the PlayingRole: AllRounder</w:t>
      </w:r>
    </w:p>
    <w:p w14:paraId="39773D4D" w14:textId="77777777" w:rsidR="00F91236" w:rsidRDefault="00000000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Enter the email: rahulsharma@gmail.com</w:t>
      </w:r>
    </w:p>
    <w:p w14:paraId="2E778C24" w14:textId="77777777" w:rsidR="00F91236" w:rsidRDefault="00000000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Enter the Contact_no: 9797181815</w:t>
      </w:r>
    </w:p>
    <w:p w14:paraId="3B47FA66" w14:textId="77777777" w:rsidR="00F91236" w:rsidRDefault="00F91236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</w:p>
    <w:p w14:paraId="535DF32B" w14:textId="77777777" w:rsidR="00F91236" w:rsidRDefault="00000000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Player record inserted successfully.</w:t>
      </w:r>
    </w:p>
    <w:p w14:paraId="5646A9D6" w14:textId="77777777" w:rsidR="00F91236" w:rsidRDefault="00000000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PL/SQL procedure successfully completed.</w:t>
      </w:r>
    </w:p>
    <w:p w14:paraId="6FEE6230" w14:textId="77777777" w:rsidR="00F91236" w:rsidRDefault="00F91236">
      <w:pPr>
        <w:tabs>
          <w:tab w:val="left" w:pos="901"/>
        </w:tabs>
        <w:ind w:right="117"/>
        <w:rPr>
          <w:rFonts w:ascii="Times New Roman" w:hAnsi="Times New Roman" w:cs="Times New Roman"/>
          <w:b/>
          <w:szCs w:val="24"/>
        </w:rPr>
      </w:pPr>
    </w:p>
    <w:p w14:paraId="2739B769" w14:textId="77777777" w:rsidR="00F91236" w:rsidRDefault="00F91236">
      <w:pPr>
        <w:tabs>
          <w:tab w:val="left" w:pos="901"/>
        </w:tabs>
        <w:ind w:right="117"/>
        <w:rPr>
          <w:rFonts w:ascii="Times New Roman" w:hAnsi="Times New Roman" w:cs="Times New Roman"/>
          <w:b/>
          <w:szCs w:val="24"/>
        </w:rPr>
      </w:pPr>
    </w:p>
    <w:p w14:paraId="6C3E073E" w14:textId="77777777" w:rsidR="00F91236" w:rsidRDefault="00000000">
      <w:pPr>
        <w:tabs>
          <w:tab w:val="left" w:pos="901"/>
        </w:tabs>
        <w:ind w:right="117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To create a function that returns the total number of teams in a particular Cricket Board.</w:t>
      </w:r>
    </w:p>
    <w:p w14:paraId="22A8B608" w14:textId="77777777" w:rsidR="00F91236" w:rsidRDefault="0000000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CREATE OR REPLACE FUNCTION GetTotalTeamsInBoard(BoardID1 VARCHAR2) RETURN NUMBER IS</w:t>
      </w:r>
    </w:p>
    <w:p w14:paraId="3D5C28F3" w14:textId="77777777" w:rsidR="00F91236" w:rsidRDefault="0000000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v_TotalTeams NUMBER := 0;</w:t>
      </w:r>
    </w:p>
    <w:p w14:paraId="139BB62A" w14:textId="77777777" w:rsidR="00F91236" w:rsidRDefault="0000000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BEGIN</w:t>
      </w:r>
    </w:p>
    <w:p w14:paraId="57A83276" w14:textId="77777777" w:rsidR="00F91236" w:rsidRDefault="0000000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SELECT COUNT(*) INTO v_TotalTeams FROM Team WHERE BoardID = BoardID1;</w:t>
      </w:r>
    </w:p>
    <w:p w14:paraId="6AA4C476" w14:textId="77777777" w:rsidR="00F91236" w:rsidRDefault="0000000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RETURN v_TotalTeams;</w:t>
      </w:r>
    </w:p>
    <w:p w14:paraId="4E11DCC6" w14:textId="77777777" w:rsidR="00F91236" w:rsidRDefault="0000000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EXCEPTION</w:t>
      </w:r>
    </w:p>
    <w:p w14:paraId="1E4F8614" w14:textId="77777777" w:rsidR="00F91236" w:rsidRDefault="0000000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lastRenderedPageBreak/>
        <w:t xml:space="preserve">    WHEN NO_DATA_FOUND THEN</w:t>
      </w:r>
    </w:p>
    <w:p w14:paraId="6BD76130" w14:textId="77777777" w:rsidR="00F91236" w:rsidRDefault="0000000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    -- Handle the case when the board doesn't exist or has no teams</w:t>
      </w:r>
    </w:p>
    <w:p w14:paraId="40B869EB" w14:textId="77777777" w:rsidR="00F91236" w:rsidRDefault="0000000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    RETURN 0;</w:t>
      </w:r>
    </w:p>
    <w:p w14:paraId="7DC44365" w14:textId="77777777" w:rsidR="00F91236" w:rsidRDefault="0000000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WHEN OTHERS THEN</w:t>
      </w:r>
    </w:p>
    <w:p w14:paraId="6D5A7086" w14:textId="77777777" w:rsidR="00F91236" w:rsidRDefault="0000000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    -- Handle other exceptions as needed</w:t>
      </w:r>
    </w:p>
    <w:p w14:paraId="419BC82E" w14:textId="77777777" w:rsidR="00F91236" w:rsidRDefault="0000000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    RETURN -1; -- Return a negative value to indicate an error</w:t>
      </w:r>
    </w:p>
    <w:p w14:paraId="105B5E29" w14:textId="77777777" w:rsidR="00F91236" w:rsidRDefault="0000000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END GetTotalTeamsInBoard;</w:t>
      </w:r>
    </w:p>
    <w:p w14:paraId="1C380F62" w14:textId="77777777" w:rsidR="00F91236" w:rsidRDefault="0000000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/</w:t>
      </w:r>
    </w:p>
    <w:p w14:paraId="2DB2D6D4" w14:textId="77777777" w:rsidR="00F91236" w:rsidRDefault="00000000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Function successfully created.</w:t>
      </w:r>
    </w:p>
    <w:p w14:paraId="40E84DA5" w14:textId="77777777" w:rsidR="00F91236" w:rsidRDefault="00000000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SQL&gt; </w:t>
      </w:r>
    </w:p>
    <w:p w14:paraId="2AF7897C" w14:textId="77777777" w:rsidR="00F91236" w:rsidRDefault="00000000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Declare</w:t>
      </w:r>
    </w:p>
    <w:p w14:paraId="75622C04" w14:textId="77777777" w:rsidR="00F91236" w:rsidRDefault="00000000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Res number;</w:t>
      </w:r>
    </w:p>
    <w:p w14:paraId="523F8AB7" w14:textId="77777777" w:rsidR="00F91236" w:rsidRDefault="00000000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Begin</w:t>
      </w:r>
    </w:p>
    <w:p w14:paraId="6AB972A8" w14:textId="77777777" w:rsidR="00F91236" w:rsidRDefault="00000000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res:= GetTotalTeamsInBoard('BID01');</w:t>
      </w:r>
    </w:p>
    <w:p w14:paraId="6770919D" w14:textId="77777777" w:rsidR="00F91236" w:rsidRDefault="00000000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DBMS_OUTPUT.PUT_LINE('No of teams:  '||res);</w:t>
      </w:r>
    </w:p>
    <w:p w14:paraId="648F142B" w14:textId="77777777" w:rsidR="00F91236" w:rsidRDefault="00000000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END;</w:t>
      </w:r>
    </w:p>
    <w:p w14:paraId="6005912F" w14:textId="77777777" w:rsidR="00F91236" w:rsidRDefault="00000000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/</w:t>
      </w:r>
    </w:p>
    <w:p w14:paraId="509F9090" w14:textId="77777777" w:rsidR="00F91236" w:rsidRDefault="00000000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szCs w:val="24"/>
        </w:rPr>
        <w:t>No of teams: 2</w:t>
      </w:r>
    </w:p>
    <w:p w14:paraId="1479D203" w14:textId="77777777" w:rsidR="00F91236" w:rsidRDefault="00000000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To write a non-recursive PL/SQL procedure to retrieve even-numbered PlayerIDs registered for any tournament.</w:t>
      </w:r>
    </w:p>
    <w:p w14:paraId="207A6D92" w14:textId="77777777" w:rsidR="00F91236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CREATE OR REPLACE PROCEDURE GetEvenNumberedPlayerIDs IS</w:t>
      </w:r>
    </w:p>
    <w:p w14:paraId="13CA4186" w14:textId="77777777" w:rsidR="00F91236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BEGIN</w:t>
      </w:r>
    </w:p>
    <w:p w14:paraId="51407018" w14:textId="77777777" w:rsidR="00F91236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FOR player_rec IN ( SELECT PlayerID FROM Player WHERE MOD(TO_NUMBER(PlayerID), 2) = 0)     </w:t>
      </w:r>
    </w:p>
    <w:p w14:paraId="30192E53" w14:textId="77777777" w:rsidR="00F91236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LOOP</w:t>
      </w:r>
    </w:p>
    <w:p w14:paraId="5112E551" w14:textId="77777777" w:rsidR="00F91236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    DBMS_OUTPUT.PUT_LINE('Even-Numbered PlayerID: ' || player_rec.PlayerID);</w:t>
      </w:r>
    </w:p>
    <w:p w14:paraId="5CF432FC" w14:textId="77777777" w:rsidR="00F91236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lastRenderedPageBreak/>
        <w:t xml:space="preserve">    END LOOP;</w:t>
      </w:r>
    </w:p>
    <w:p w14:paraId="1F54D03B" w14:textId="77777777" w:rsidR="00F91236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END GetEvenNumberedPlayerIDs;</w:t>
      </w:r>
    </w:p>
    <w:p w14:paraId="13C52361" w14:textId="77777777" w:rsidR="00F91236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/</w:t>
      </w:r>
    </w:p>
    <w:p w14:paraId="0CEAFFB5" w14:textId="77777777" w:rsidR="00F91236" w:rsidRDefault="00F91236">
      <w:pPr>
        <w:rPr>
          <w:rFonts w:ascii="Times New Roman" w:hAnsi="Times New Roman" w:cs="Times New Roman"/>
          <w:szCs w:val="24"/>
        </w:rPr>
      </w:pPr>
    </w:p>
    <w:p w14:paraId="2E607076" w14:textId="77777777" w:rsidR="00F91236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SQL&gt; EXEC GetEvenNumberedPlayerIDs;</w:t>
      </w:r>
    </w:p>
    <w:p w14:paraId="44C73110" w14:textId="77777777" w:rsidR="00F91236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Even-Numbered PlayerID: 102</w:t>
      </w:r>
    </w:p>
    <w:p w14:paraId="28B2169E" w14:textId="77777777" w:rsidR="00F91236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Even-Numbered PlayerID: 12</w:t>
      </w:r>
    </w:p>
    <w:p w14:paraId="531A8323" w14:textId="77777777" w:rsidR="00F91236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Even-Numbered PlayerID: 18</w:t>
      </w:r>
    </w:p>
    <w:p w14:paraId="3B25CA74" w14:textId="77777777" w:rsidR="00F91236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Even-Numbered PlayerID: 2</w:t>
      </w:r>
    </w:p>
    <w:p w14:paraId="33D49DD5" w14:textId="77777777" w:rsidR="00F91236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Even-Numbered PlayerID: 62</w:t>
      </w:r>
    </w:p>
    <w:p w14:paraId="7EB7B81C" w14:textId="77777777" w:rsidR="00F91236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Even-Numbered PlayerID: 66</w:t>
      </w:r>
    </w:p>
    <w:p w14:paraId="691F122A" w14:textId="77777777" w:rsidR="00F91236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Even-Numbered PlayerID: 676</w:t>
      </w:r>
    </w:p>
    <w:p w14:paraId="6808C92B" w14:textId="77777777" w:rsidR="00F91236" w:rsidRDefault="00F91236">
      <w:pPr>
        <w:rPr>
          <w:rFonts w:ascii="Times New Roman" w:hAnsi="Times New Roman" w:cs="Times New Roman"/>
          <w:szCs w:val="24"/>
        </w:rPr>
      </w:pPr>
    </w:p>
    <w:p w14:paraId="341A76C0" w14:textId="77777777" w:rsidR="00F91236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PL/SQL procedure successfully completed.</w:t>
      </w:r>
    </w:p>
    <w:p w14:paraId="764A6E73" w14:textId="77777777" w:rsidR="00F91236" w:rsidRDefault="00F91236">
      <w:pPr>
        <w:rPr>
          <w:rFonts w:ascii="Times New Roman" w:hAnsi="Times New Roman" w:cs="Times New Roman"/>
          <w:szCs w:val="24"/>
        </w:rPr>
      </w:pPr>
    </w:p>
    <w:p w14:paraId="207C35A7" w14:textId="77777777" w:rsidR="00F91236" w:rsidRDefault="00F91236">
      <w:pPr>
        <w:rPr>
          <w:rFonts w:ascii="Times New Roman" w:hAnsi="Times New Roman" w:cs="Times New Roman"/>
          <w:szCs w:val="24"/>
        </w:rPr>
      </w:pPr>
    </w:p>
    <w:p w14:paraId="58231584" w14:textId="77777777" w:rsidR="00F91236" w:rsidRDefault="00000000">
      <w:pPr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Result:</w:t>
      </w:r>
    </w:p>
    <w:p w14:paraId="54FD5E97" w14:textId="77777777" w:rsidR="00F91236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Thus the PL/SQL</w:t>
      </w:r>
      <w:r>
        <w:rPr>
          <w:rFonts w:ascii="Times New Roman" w:hAnsi="Times New Roman" w:cs="Times New Roman"/>
          <w:spacing w:val="6"/>
          <w:szCs w:val="24"/>
        </w:rPr>
        <w:t xml:space="preserve"> </w:t>
      </w:r>
      <w:r>
        <w:rPr>
          <w:rFonts w:ascii="Times New Roman" w:hAnsi="Times New Roman" w:cs="Times New Roman"/>
          <w:szCs w:val="24"/>
        </w:rPr>
        <w:t>Procedures,</w:t>
      </w:r>
      <w:r>
        <w:rPr>
          <w:rFonts w:ascii="Times New Roman" w:hAnsi="Times New Roman" w:cs="Times New Roman"/>
          <w:spacing w:val="6"/>
          <w:szCs w:val="24"/>
        </w:rPr>
        <w:t xml:space="preserve"> </w:t>
      </w:r>
      <w:r>
        <w:rPr>
          <w:rFonts w:ascii="Times New Roman" w:hAnsi="Times New Roman" w:cs="Times New Roman"/>
          <w:szCs w:val="24"/>
        </w:rPr>
        <w:t>Functions</w:t>
      </w:r>
      <w:r>
        <w:rPr>
          <w:rFonts w:ascii="Times New Roman" w:hAnsi="Times New Roman" w:cs="Times New Roman"/>
          <w:spacing w:val="14"/>
          <w:szCs w:val="24"/>
        </w:rPr>
        <w:t xml:space="preserve"> </w:t>
      </w:r>
      <w:r>
        <w:rPr>
          <w:rFonts w:ascii="Times New Roman" w:hAnsi="Times New Roman" w:cs="Times New Roman"/>
          <w:szCs w:val="24"/>
        </w:rPr>
        <w:t>and</w:t>
      </w:r>
      <w:r>
        <w:rPr>
          <w:rFonts w:ascii="Times New Roman" w:hAnsi="Times New Roman" w:cs="Times New Roman"/>
          <w:spacing w:val="6"/>
          <w:szCs w:val="24"/>
        </w:rPr>
        <w:t xml:space="preserve"> </w:t>
      </w:r>
      <w:r>
        <w:rPr>
          <w:rFonts w:ascii="Times New Roman" w:hAnsi="Times New Roman" w:cs="Times New Roman"/>
          <w:szCs w:val="24"/>
        </w:rPr>
        <w:t>loops</w:t>
      </w:r>
      <w:r>
        <w:rPr>
          <w:rFonts w:ascii="Times New Roman" w:hAnsi="Times New Roman" w:cs="Times New Roman"/>
          <w:spacing w:val="8"/>
          <w:szCs w:val="24"/>
        </w:rPr>
        <w:t xml:space="preserve"> </w:t>
      </w:r>
      <w:r>
        <w:rPr>
          <w:rFonts w:ascii="Times New Roman" w:hAnsi="Times New Roman" w:cs="Times New Roman"/>
          <w:szCs w:val="24"/>
        </w:rPr>
        <w:t>on</w:t>
      </w:r>
      <w:r>
        <w:rPr>
          <w:rFonts w:ascii="Times New Roman" w:hAnsi="Times New Roman" w:cs="Times New Roman"/>
          <w:spacing w:val="7"/>
          <w:szCs w:val="24"/>
        </w:rPr>
        <w:t xml:space="preserve"> </w:t>
      </w:r>
      <w:r>
        <w:rPr>
          <w:rFonts w:ascii="Times New Roman" w:hAnsi="Times New Roman" w:cs="Times New Roman"/>
          <w:szCs w:val="24"/>
        </w:rPr>
        <w:t>Number</w:t>
      </w:r>
      <w:r>
        <w:rPr>
          <w:rFonts w:ascii="Times New Roman" w:hAnsi="Times New Roman" w:cs="Times New Roman"/>
          <w:spacing w:val="6"/>
          <w:szCs w:val="24"/>
        </w:rPr>
        <w:t xml:space="preserve"> </w:t>
      </w:r>
      <w:r>
        <w:rPr>
          <w:rFonts w:ascii="Times New Roman" w:hAnsi="Times New Roman" w:cs="Times New Roman"/>
          <w:szCs w:val="24"/>
        </w:rPr>
        <w:t>theory</w:t>
      </w:r>
      <w:r>
        <w:rPr>
          <w:rFonts w:ascii="Times New Roman" w:hAnsi="Times New Roman" w:cs="Times New Roman"/>
          <w:spacing w:val="12"/>
          <w:szCs w:val="24"/>
        </w:rPr>
        <w:t xml:space="preserve"> </w:t>
      </w:r>
      <w:r>
        <w:rPr>
          <w:rFonts w:ascii="Times New Roman" w:hAnsi="Times New Roman" w:cs="Times New Roman"/>
          <w:szCs w:val="24"/>
        </w:rPr>
        <w:t>and</w:t>
      </w:r>
      <w:r>
        <w:rPr>
          <w:rFonts w:ascii="Times New Roman" w:hAnsi="Times New Roman" w:cs="Times New Roman"/>
          <w:spacing w:val="15"/>
          <w:szCs w:val="24"/>
        </w:rPr>
        <w:t xml:space="preserve"> </w:t>
      </w:r>
      <w:r>
        <w:rPr>
          <w:rFonts w:ascii="Times New Roman" w:hAnsi="Times New Roman" w:cs="Times New Roman"/>
          <w:szCs w:val="24"/>
        </w:rPr>
        <w:t>business</w:t>
      </w:r>
      <w:r>
        <w:rPr>
          <w:rFonts w:ascii="Times New Roman" w:hAnsi="Times New Roman" w:cs="Times New Roman"/>
          <w:spacing w:val="-57"/>
          <w:szCs w:val="24"/>
        </w:rPr>
        <w:t xml:space="preserve"> </w:t>
      </w:r>
      <w:r>
        <w:rPr>
          <w:rFonts w:ascii="Times New Roman" w:hAnsi="Times New Roman" w:cs="Times New Roman"/>
          <w:szCs w:val="24"/>
        </w:rPr>
        <w:t>scenarios experiment was successfully completed and results are verified.</w:t>
      </w:r>
    </w:p>
    <w:p w14:paraId="1722A771" w14:textId="77777777" w:rsidR="00F91236" w:rsidRDefault="00F91236">
      <w:pPr>
        <w:rPr>
          <w:rFonts w:ascii="Times New Roman" w:hAnsi="Times New Roman" w:cs="Times New Roman"/>
          <w:sz w:val="28"/>
          <w:szCs w:val="28"/>
        </w:rPr>
      </w:pPr>
    </w:p>
    <w:sectPr w:rsidR="00F91236"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5F0388" w14:textId="77777777" w:rsidR="00A16341" w:rsidRDefault="00A16341">
      <w:pPr>
        <w:spacing w:line="240" w:lineRule="auto"/>
      </w:pPr>
      <w:r>
        <w:separator/>
      </w:r>
    </w:p>
  </w:endnote>
  <w:endnote w:type="continuationSeparator" w:id="0">
    <w:p w14:paraId="2E549647" w14:textId="77777777" w:rsidR="00A16341" w:rsidRDefault="00A1634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1A8092" w14:textId="77777777" w:rsidR="00F91236" w:rsidRDefault="00000000">
    <w:pPr>
      <w:pStyle w:val="Footer"/>
    </w:pPr>
    <w:r>
      <w:rPr>
        <w:noProof/>
        <w:color w:val="4F81BD" w:themeColor="accent1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BD1B03A" wp14:editId="46628A58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 xmlns:wpsCustomData="http://www.wps.cn/officeDocument/2013/wpsCustomData">
          <w:pict>
            <v:rect id="Rectangle 247" o:spid="_x0000_s1026" o:spt="1" style="position:absolute;left:0pt;height:750.3pt;width:579.9pt;mso-position-horizontal:center;mso-position-horizontal-relative:page;mso-position-vertical:center;mso-position-vertical-relative:page;z-index:251661312;v-text-anchor:middle;mso-width-relative:page;mso-height-relative:page;mso-width-percent:950;mso-height-percent:950;" filled="f" stroked="t" coordsize="21600,21600" o:gfxdata="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9uG4jNcAAAAHAQAADwAAAAAAAAABACAAAAAiAAAAZHJzL2Rvd25yZXYueG1s&#10;UEsBAhQAFAAAAAgAh07iQKvvFBRrAgAA3gQAAA4AAAAAAAAAAQAgAAAAJgEAAGRycy9lMm9Eb2Mu&#10;eG1sUEsFBgAAAAAGAAYAWQEAAAMGAAAAAA==&#10;">
              <v:fill on="f" focussize="0,0"/>
              <v:stroke weight="1.25pt" color="#948A54 [1614]" joinstyle="round"/>
              <v:imagedata o:title=""/>
              <o:lock v:ext="edit" aspectratio="f"/>
            </v:rect>
          </w:pict>
        </mc:Fallback>
      </mc:AlternateContent>
    </w:r>
    <w:r>
      <w:rPr>
        <w:color w:val="4F81BD" w:themeColor="accent1"/>
      </w:rPr>
      <w:t xml:space="preserve"> 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 xml:space="preserve">pg. </w:t>
    </w:r>
    <w:r>
      <w:rPr>
        <w:color w:val="4F81BD" w:themeColor="accent1"/>
        <w:sz w:val="20"/>
        <w:szCs w:val="20"/>
      </w:rPr>
      <w:fldChar w:fldCharType="begin"/>
    </w:r>
    <w:r>
      <w:rPr>
        <w:color w:val="4F81BD" w:themeColor="accent1"/>
        <w:sz w:val="20"/>
        <w:szCs w:val="20"/>
      </w:rPr>
      <w:instrText xml:space="preserve"> PAGE    \* MERGEFORMAT </w:instrText>
    </w:r>
    <w:r>
      <w:rPr>
        <w:color w:val="4F81BD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1C75C2" w14:textId="77777777" w:rsidR="00A16341" w:rsidRDefault="00A16341">
      <w:pPr>
        <w:spacing w:after="0"/>
      </w:pPr>
      <w:r>
        <w:separator/>
      </w:r>
    </w:p>
  </w:footnote>
  <w:footnote w:type="continuationSeparator" w:id="0">
    <w:p w14:paraId="0F82A2BD" w14:textId="77777777" w:rsidR="00A16341" w:rsidRDefault="00A1634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92D222A"/>
    <w:multiLevelType w:val="multilevel"/>
    <w:tmpl w:val="092D222A"/>
    <w:lvl w:ilvl="0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980" w:hanging="360"/>
      </w:pPr>
    </w:lvl>
    <w:lvl w:ilvl="2">
      <w:start w:val="1"/>
      <w:numFmt w:val="lowerRoman"/>
      <w:lvlText w:val="%3."/>
      <w:lvlJc w:val="right"/>
      <w:pPr>
        <w:ind w:left="2700" w:hanging="180"/>
      </w:pPr>
    </w:lvl>
    <w:lvl w:ilvl="3">
      <w:start w:val="1"/>
      <w:numFmt w:val="decimal"/>
      <w:lvlText w:val="%4."/>
      <w:lvlJc w:val="left"/>
      <w:pPr>
        <w:ind w:left="3420" w:hanging="360"/>
      </w:pPr>
    </w:lvl>
    <w:lvl w:ilvl="4">
      <w:start w:val="1"/>
      <w:numFmt w:val="lowerLetter"/>
      <w:lvlText w:val="%5."/>
      <w:lvlJc w:val="left"/>
      <w:pPr>
        <w:ind w:left="4140" w:hanging="360"/>
      </w:pPr>
    </w:lvl>
    <w:lvl w:ilvl="5">
      <w:start w:val="1"/>
      <w:numFmt w:val="lowerRoman"/>
      <w:lvlText w:val="%6."/>
      <w:lvlJc w:val="right"/>
      <w:pPr>
        <w:ind w:left="4860" w:hanging="180"/>
      </w:pPr>
    </w:lvl>
    <w:lvl w:ilvl="6">
      <w:start w:val="1"/>
      <w:numFmt w:val="decimal"/>
      <w:lvlText w:val="%7."/>
      <w:lvlJc w:val="left"/>
      <w:pPr>
        <w:ind w:left="5580" w:hanging="360"/>
      </w:pPr>
    </w:lvl>
    <w:lvl w:ilvl="7">
      <w:start w:val="1"/>
      <w:numFmt w:val="lowerLetter"/>
      <w:lvlText w:val="%8."/>
      <w:lvlJc w:val="left"/>
      <w:pPr>
        <w:ind w:left="6300" w:hanging="360"/>
      </w:pPr>
    </w:lvl>
    <w:lvl w:ilvl="8">
      <w:start w:val="1"/>
      <w:numFmt w:val="lowerRoman"/>
      <w:lvlText w:val="%9."/>
      <w:lvlJc w:val="right"/>
      <w:pPr>
        <w:ind w:left="7020" w:hanging="180"/>
      </w:pPr>
    </w:lvl>
  </w:abstractNum>
  <w:num w:numId="1" w16cid:durableId="2006666326">
    <w:abstractNumId w:val="5"/>
  </w:num>
  <w:num w:numId="2" w16cid:durableId="53243694">
    <w:abstractNumId w:val="3"/>
  </w:num>
  <w:num w:numId="3" w16cid:durableId="283780697">
    <w:abstractNumId w:val="2"/>
  </w:num>
  <w:num w:numId="4" w16cid:durableId="1252592069">
    <w:abstractNumId w:val="4"/>
  </w:num>
  <w:num w:numId="5" w16cid:durableId="2052680593">
    <w:abstractNumId w:val="1"/>
  </w:num>
  <w:num w:numId="6" w16cid:durableId="1763336840">
    <w:abstractNumId w:val="0"/>
  </w:num>
  <w:num w:numId="7" w16cid:durableId="13355727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42E0"/>
    <w:rsid w:val="0015074B"/>
    <w:rsid w:val="00163AFF"/>
    <w:rsid w:val="00176D2D"/>
    <w:rsid w:val="0025472C"/>
    <w:rsid w:val="00264DE1"/>
    <w:rsid w:val="0029639D"/>
    <w:rsid w:val="002E00A0"/>
    <w:rsid w:val="002E6DF9"/>
    <w:rsid w:val="00324E59"/>
    <w:rsid w:val="00326F90"/>
    <w:rsid w:val="00376C1E"/>
    <w:rsid w:val="003D2FFC"/>
    <w:rsid w:val="004565D5"/>
    <w:rsid w:val="00515698"/>
    <w:rsid w:val="006411F2"/>
    <w:rsid w:val="006C335B"/>
    <w:rsid w:val="006F1245"/>
    <w:rsid w:val="007B7D2A"/>
    <w:rsid w:val="008262CD"/>
    <w:rsid w:val="00826549"/>
    <w:rsid w:val="008A4592"/>
    <w:rsid w:val="00925FC8"/>
    <w:rsid w:val="00A16341"/>
    <w:rsid w:val="00AA1D8D"/>
    <w:rsid w:val="00B47730"/>
    <w:rsid w:val="00BB738A"/>
    <w:rsid w:val="00C03072"/>
    <w:rsid w:val="00C24503"/>
    <w:rsid w:val="00C666A9"/>
    <w:rsid w:val="00CB0664"/>
    <w:rsid w:val="00CC6BF4"/>
    <w:rsid w:val="00DB6A2D"/>
    <w:rsid w:val="00DD1E60"/>
    <w:rsid w:val="00E42476"/>
    <w:rsid w:val="00F41827"/>
    <w:rsid w:val="00F91236"/>
    <w:rsid w:val="00FC693F"/>
    <w:rsid w:val="00FD7D44"/>
    <w:rsid w:val="17F12646"/>
    <w:rsid w:val="1C174926"/>
    <w:rsid w:val="4AFB0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10DF8D2"/>
  <w14:defaultImageDpi w14:val="300"/>
  <w15:docId w15:val="{7AB90F9C-8549-4A96-8A11-EECC83B65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 w:qFormat="1"/>
    <w:lsdException w:name="List Number" w:unhideWhenUsed="1" w:qFormat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/>
    <w:lsdException w:name="Body Text Indent" w:semiHidden="1" w:unhideWhenUsed="1"/>
    <w:lsdException w:name="List Continue" w:unhideWhenUsed="1" w:qFormat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 w:qFormat="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 w:qFormat="1"/>
    <w:lsdException w:name="Light Grid Accent 1" w:uiPriority="62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 w:qFormat="1"/>
    <w:lsdException w:name="Colorful Shading Accent 1" w:uiPriority="71"/>
    <w:lsdException w:name="Colorful List Accent 1" w:uiPriority="72" w:qFormat="1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/>
    <w:lsdException w:name="Medium Grid 2 Accent 2" w:uiPriority="68"/>
    <w:lsdException w:name="Medium Grid 3 Accent 2" w:uiPriority="69" w:qFormat="1"/>
    <w:lsdException w:name="Dark List Accent 2" w:uiPriority="70" w:qFormat="1"/>
    <w:lsdException w:name="Colorful Shading Accent 2" w:uiPriority="71"/>
    <w:lsdException w:name="Colorful List Accent 2" w:uiPriority="72"/>
    <w:lsdException w:name="Colorful Grid Accent 2" w:uiPriority="73" w:qFormat="1"/>
    <w:lsdException w:name="Light Shading Accent 3" w:uiPriority="60"/>
    <w:lsdException w:name="Light List Accent 3" w:uiPriority="6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/>
    <w:lsdException w:name="Medium Grid 2 Accent 3" w:uiPriority="68" w:qFormat="1"/>
    <w:lsdException w:name="Medium Grid 3 Accent 3" w:uiPriority="69"/>
    <w:lsdException w:name="Dark List Accent 3" w:uiPriority="70" w:qFormat="1"/>
    <w:lsdException w:name="Colorful Shading Accent 3" w:uiPriority="7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/>
    <w:lsdException w:name="Colorful Shading Accent 4" w:uiPriority="7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/>
    <w:lsdException w:name="Medium Grid 2 Accent 5" w:uiPriority="68" w:qFormat="1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/>
    <w:lsdException w:name="Medium Grid 1 Accent 6" w:uiPriority="67" w:qFormat="1"/>
    <w:lsdException w:name="Medium Grid 2 Accent 6" w:uiPriority="68"/>
    <w:lsdException w:name="Medium Grid 3 Accent 6" w:uiPriority="69" w:qFormat="1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paragraph" w:styleId="NormalWeb">
    <w:name w:val="Normal (Web)"/>
    <w:basedOn w:val="Normal"/>
    <w:uiPriority w:val="99"/>
    <w:semiHidden/>
    <w:unhideWhenUsed/>
    <w:qFormat/>
    <w:rPr>
      <w:rFonts w:ascii="Times New Roman" w:hAnsi="Times New Roman" w:cs="Times New Roman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734</Words>
  <Characters>4186</Characters>
  <Application>Microsoft Office Word</Application>
  <DocSecurity>0</DocSecurity>
  <Lines>34</Lines>
  <Paragraphs>9</Paragraphs>
  <ScaleCrop>false</ScaleCrop>
  <Company/>
  <LinksUpToDate>false</LinksUpToDate>
  <CharactersWithSpaces>4911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jastihemanthchowdary16@gmail.com</cp:lastModifiedBy>
  <cp:revision>8</cp:revision>
  <cp:lastPrinted>2025-10-15T00:45:00Z</cp:lastPrinted>
  <dcterms:created xsi:type="dcterms:W3CDTF">2025-10-10T16:05:00Z</dcterms:created>
  <dcterms:modified xsi:type="dcterms:W3CDTF">2025-11-04T11:14:00Z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736EC3847F8F4C02B97071C780B14745_13</vt:lpwstr>
  </property>
</Properties>
</file>