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BFC0" w14:textId="77777777" w:rsidR="0020735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3E70A89" w14:textId="77777777" w:rsidR="0020735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3B4AEC" wp14:editId="5FB6178C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18BDED1" w14:textId="77777777" w:rsidR="0020735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B25190" wp14:editId="3EEFFD3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DEFE8D8" w14:textId="77777777" w:rsidR="0020735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7C4761F" w14:textId="77777777" w:rsidR="0020735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31E00" wp14:editId="19329DC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5E5AB3" w14:textId="77777777" w:rsidR="0020735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CCA41A5" w14:textId="77777777" w:rsidR="00207354" w:rsidRDefault="002073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D31E0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165E5AB3" w14:textId="77777777" w:rsidR="0020735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CCA41A5" w14:textId="77777777" w:rsidR="00207354" w:rsidRDefault="002073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F439F5" w14:textId="77777777" w:rsidR="00207354" w:rsidRDefault="00207354"/>
    <w:p w14:paraId="42605CC5" w14:textId="77777777" w:rsidR="00207354" w:rsidRDefault="00000000">
      <w:pPr>
        <w:jc w:val="center"/>
      </w:pPr>
      <w:r>
        <w:t>Academic Year: 2025–2026</w:t>
      </w:r>
    </w:p>
    <w:p w14:paraId="05D3D992" w14:textId="77777777" w:rsidR="00207354" w:rsidRDefault="00000000">
      <w:pPr>
        <w:jc w:val="center"/>
      </w:pPr>
      <w:r>
        <w:t>SUMMER SEMESTER - SS2526</w:t>
      </w:r>
    </w:p>
    <w:p w14:paraId="2B4E6E03" w14:textId="77777777" w:rsidR="00207354" w:rsidRDefault="00000000">
      <w:r>
        <w:br/>
        <w:t>Course Code</w:t>
      </w:r>
      <w:r>
        <w:tab/>
        <w:t>: 10211CS207</w:t>
      </w:r>
    </w:p>
    <w:p w14:paraId="7ADF36DD" w14:textId="77777777" w:rsidR="00207354" w:rsidRDefault="00000000">
      <w:r>
        <w:t>Course Name</w:t>
      </w:r>
      <w:r>
        <w:tab/>
        <w:t>: Database Management Systems</w:t>
      </w:r>
    </w:p>
    <w:p w14:paraId="6048AAF4" w14:textId="77777777" w:rsidR="00207354" w:rsidRDefault="00000000">
      <w:r>
        <w:t>Slot No</w:t>
      </w:r>
      <w:r>
        <w:tab/>
        <w:t xml:space="preserve">:S1L4 </w:t>
      </w:r>
      <w:r>
        <w:br/>
      </w:r>
    </w:p>
    <w:p w14:paraId="5ED3376B" w14:textId="77777777" w:rsidR="00207354" w:rsidRDefault="00000000">
      <w:pPr>
        <w:pStyle w:val="Title"/>
      </w:pPr>
      <w:r>
        <w:t>DBMS TASK - 8 REPORT</w:t>
      </w:r>
    </w:p>
    <w:p w14:paraId="6801E979" w14:textId="77777777" w:rsidR="00207354" w:rsidRDefault="00000000">
      <w:r>
        <w:rPr>
          <w:sz w:val="28"/>
          <w:szCs w:val="24"/>
        </w:rPr>
        <w:t>Title: CRUD operations in Document databases</w:t>
      </w:r>
      <w:r>
        <w:br/>
      </w:r>
    </w:p>
    <w:p w14:paraId="2C66AC7D" w14:textId="77777777" w:rsidR="0020735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207354" w14:paraId="5455C6AE" w14:textId="77777777">
        <w:tc>
          <w:tcPr>
            <w:tcW w:w="1353" w:type="dxa"/>
          </w:tcPr>
          <w:p w14:paraId="79F3EF9A" w14:textId="77777777" w:rsidR="0020735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E3BEFFE" w14:textId="77777777" w:rsidR="0020735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C729F4A" w14:textId="77777777" w:rsidR="0020735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207354" w14:paraId="2E360FD5" w14:textId="77777777">
        <w:tc>
          <w:tcPr>
            <w:tcW w:w="1353" w:type="dxa"/>
            <w:vAlign w:val="bottom"/>
          </w:tcPr>
          <w:p w14:paraId="79B3D128" w14:textId="5A507A10" w:rsidR="00207354" w:rsidRDefault="00000000">
            <w:pPr>
              <w:spacing w:after="0" w:line="240" w:lineRule="auto"/>
            </w:pPr>
            <w:r>
              <w:t>VTU2</w:t>
            </w:r>
            <w:r w:rsidR="002E5DD8">
              <w:t>7654</w:t>
            </w:r>
          </w:p>
        </w:tc>
        <w:tc>
          <w:tcPr>
            <w:tcW w:w="2468" w:type="dxa"/>
            <w:vAlign w:val="bottom"/>
          </w:tcPr>
          <w:p w14:paraId="026BE478" w14:textId="3AAC3279" w:rsidR="00207354" w:rsidRDefault="00000000">
            <w:pPr>
              <w:spacing w:after="0" w:line="240" w:lineRule="auto"/>
            </w:pPr>
            <w:r>
              <w:t>24UECS</w:t>
            </w:r>
            <w:r w:rsidR="002E5DD8">
              <w:t>1228</w:t>
            </w:r>
          </w:p>
        </w:tc>
        <w:tc>
          <w:tcPr>
            <w:tcW w:w="4809" w:type="dxa"/>
            <w:vAlign w:val="bottom"/>
          </w:tcPr>
          <w:p w14:paraId="002889AB" w14:textId="20E83386" w:rsidR="00207354" w:rsidRDefault="002E5DD8">
            <w:pPr>
              <w:spacing w:after="0" w:line="240" w:lineRule="auto"/>
            </w:pPr>
            <w:r>
              <w:t>j.hemanth</w:t>
            </w:r>
          </w:p>
        </w:tc>
      </w:tr>
    </w:tbl>
    <w:p w14:paraId="6B0A3D61" w14:textId="77777777" w:rsidR="00207354" w:rsidRDefault="00000000">
      <w:r>
        <w:br/>
      </w:r>
    </w:p>
    <w:p w14:paraId="02E1AE79" w14:textId="77777777" w:rsidR="00207354" w:rsidRDefault="00000000">
      <w:r>
        <w:br/>
      </w:r>
    </w:p>
    <w:p w14:paraId="26EF11BB" w14:textId="77777777" w:rsidR="00207354" w:rsidRDefault="00000000">
      <w:r>
        <w:br w:type="page"/>
      </w:r>
    </w:p>
    <w:p w14:paraId="3C87E823" w14:textId="77777777" w:rsidR="00207354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44E14FD8" w14:textId="77777777" w:rsidR="00207354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12C0F61A" w14:textId="77777777" w:rsidR="00207354" w:rsidRDefault="00207354">
      <w:pPr>
        <w:rPr>
          <w:rFonts w:ascii="Times New Roman" w:hAnsi="Times New Roman" w:cs="Times New Roman"/>
          <w:b/>
          <w:szCs w:val="24"/>
        </w:rPr>
      </w:pPr>
    </w:p>
    <w:p w14:paraId="0FADF4C0" w14:textId="77777777" w:rsidR="00207354" w:rsidRDefault="00000000">
      <w:pPr>
        <w:pStyle w:val="BodyText"/>
        <w:rPr>
          <w:b/>
        </w:rPr>
      </w:pPr>
      <w:r>
        <w:rPr>
          <w:b/>
        </w:rPr>
        <w:t>AIM:</w:t>
      </w:r>
    </w:p>
    <w:p w14:paraId="1F933129" w14:textId="77777777" w:rsidR="00207354" w:rsidRDefault="00000000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6CD1A957" w14:textId="77777777" w:rsidR="00207354" w:rsidRDefault="00207354">
      <w:pPr>
        <w:pStyle w:val="BodyText"/>
        <w:rPr>
          <w:b/>
        </w:rPr>
      </w:pPr>
    </w:p>
    <w:p w14:paraId="425A5854" w14:textId="77777777" w:rsidR="00207354" w:rsidRDefault="00000000">
      <w:pPr>
        <w:pStyle w:val="BodyText"/>
        <w:rPr>
          <w:b/>
        </w:rPr>
      </w:pPr>
      <w:r>
        <w:rPr>
          <w:b/>
        </w:rPr>
        <w:t>STEPS:</w:t>
      </w:r>
    </w:p>
    <w:p w14:paraId="1EFB73BF" w14:textId="77777777" w:rsidR="00207354" w:rsidRDefault="00000000">
      <w:pPr>
        <w:pStyle w:val="BodyText"/>
      </w:pPr>
      <w:r>
        <w:t>Step 1: Install Mongo db using following link</w:t>
      </w:r>
    </w:p>
    <w:p w14:paraId="2F942913" w14:textId="77777777" w:rsidR="00207354" w:rsidRDefault="00000000">
      <w:pPr>
        <w:pStyle w:val="BodyText"/>
      </w:pPr>
      <w:r>
        <w:t xml:space="preserve">            https://www.mongodb.com/try/download/community</w:t>
      </w:r>
    </w:p>
    <w:p w14:paraId="61F88AB4" w14:textId="77777777" w:rsidR="00207354" w:rsidRDefault="00000000">
      <w:pPr>
        <w:pStyle w:val="BodyText"/>
      </w:pPr>
      <w:r>
        <w:t>Step 2: install Mongosh using the below link</w:t>
      </w:r>
    </w:p>
    <w:p w14:paraId="16EDFC33" w14:textId="77777777" w:rsidR="00207354" w:rsidRDefault="00000000">
      <w:pPr>
        <w:pStyle w:val="BodyText"/>
      </w:pPr>
      <w:r>
        <w:t xml:space="preserve">            https://www.mongodb.com/docs/mongodb-shell/#download-and-install-mongosh</w:t>
      </w:r>
    </w:p>
    <w:p w14:paraId="42F0FE14" w14:textId="77777777" w:rsidR="00207354" w:rsidRDefault="00000000">
      <w:pPr>
        <w:pStyle w:val="BodyText"/>
      </w:pPr>
      <w:r>
        <w:t>Step 3: To add the MongoDB Shell binary's location to your PATH environment variable:</w:t>
      </w:r>
    </w:p>
    <w:p w14:paraId="32501F08" w14:textId="77777777" w:rsidR="00207354" w:rsidRDefault="00000000">
      <w:pPr>
        <w:pStyle w:val="BodyText"/>
        <w:ind w:firstLine="720"/>
      </w:pPr>
      <w:r>
        <w:t>3.1 Open the Control Panel.</w:t>
      </w:r>
    </w:p>
    <w:p w14:paraId="46C3409C" w14:textId="77777777" w:rsidR="00207354" w:rsidRDefault="00000000">
      <w:pPr>
        <w:pStyle w:val="BodyText"/>
        <w:ind w:firstLine="720"/>
      </w:pPr>
      <w:r>
        <w:t>3.2 In the System and Security category, click System.</w:t>
      </w:r>
    </w:p>
    <w:p w14:paraId="4B927E2F" w14:textId="77777777" w:rsidR="00207354" w:rsidRDefault="00000000">
      <w:pPr>
        <w:pStyle w:val="BodyText"/>
        <w:ind w:firstLine="720"/>
      </w:pPr>
      <w:r>
        <w:t>3,3 Click Advanced system settings. The System Properties modal displays.</w:t>
      </w:r>
    </w:p>
    <w:p w14:paraId="4DFF9EED" w14:textId="77777777" w:rsidR="00207354" w:rsidRDefault="00000000">
      <w:pPr>
        <w:pStyle w:val="BodyText"/>
        <w:ind w:firstLine="720"/>
      </w:pPr>
      <w:r>
        <w:t>3.4 Click Environment Variables.</w:t>
      </w:r>
    </w:p>
    <w:p w14:paraId="6280B95F" w14:textId="77777777" w:rsidR="00207354" w:rsidRDefault="00000000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7F545217" w14:textId="77777777" w:rsidR="00207354" w:rsidRDefault="00000000">
      <w:pPr>
        <w:pStyle w:val="BodyText"/>
        <w:ind w:left="720"/>
      </w:pPr>
      <w:r>
        <w:t xml:space="preserve">      variable modal displays.</w:t>
      </w:r>
    </w:p>
    <w:p w14:paraId="60DE41BA" w14:textId="77777777" w:rsidR="00207354" w:rsidRDefault="00000000">
      <w:pPr>
        <w:pStyle w:val="BodyText"/>
        <w:ind w:firstLine="720"/>
      </w:pPr>
      <w:r>
        <w:t>3.6 Click New and add the filepath to your mongosh binary.</w:t>
      </w:r>
    </w:p>
    <w:p w14:paraId="498C62B3" w14:textId="77777777" w:rsidR="00207354" w:rsidRDefault="00000000">
      <w:pPr>
        <w:pStyle w:val="BodyText"/>
        <w:ind w:left="720"/>
      </w:pPr>
      <w:r>
        <w:t xml:space="preserve">3.7 Click OK to confirm your changes. On each other modal, click OK to confirm    </w:t>
      </w:r>
    </w:p>
    <w:p w14:paraId="29B3369C" w14:textId="77777777" w:rsidR="00207354" w:rsidRDefault="00000000">
      <w:pPr>
        <w:pStyle w:val="BodyText"/>
        <w:ind w:left="720"/>
      </w:pPr>
      <w:r>
        <w:t xml:space="preserve">      your changes.</w:t>
      </w:r>
    </w:p>
    <w:p w14:paraId="5B42C062" w14:textId="77777777" w:rsidR="00207354" w:rsidRDefault="00000000">
      <w:pPr>
        <w:pStyle w:val="BodyText"/>
      </w:pPr>
      <w:r>
        <w:t xml:space="preserve">Step 4: To confirm that your PATH environment variable is correctly configured to find </w:t>
      </w:r>
    </w:p>
    <w:p w14:paraId="2ADB54E8" w14:textId="77777777" w:rsidR="00207354" w:rsidRDefault="00000000">
      <w:pPr>
        <w:pStyle w:val="BodyText"/>
      </w:pPr>
      <w:r>
        <w:t xml:space="preserve">             mongosh, open a command prompt and enter the mongosh --help command. If your         </w:t>
      </w:r>
    </w:p>
    <w:p w14:paraId="3B5511F0" w14:textId="77777777" w:rsidR="00207354" w:rsidRDefault="00000000">
      <w:pPr>
        <w:pStyle w:val="BodyText"/>
        <w:ind w:left="720"/>
      </w:pPr>
      <w:r>
        <w:lastRenderedPageBreak/>
        <w:t>PATH is configured correctly, a list of valid commands displays.</w:t>
      </w:r>
    </w:p>
    <w:p w14:paraId="499DECDE" w14:textId="77777777" w:rsidR="00207354" w:rsidRDefault="00207354">
      <w:pPr>
        <w:pStyle w:val="BodyText"/>
      </w:pPr>
    </w:p>
    <w:p w14:paraId="4A94E1D5" w14:textId="77777777" w:rsidR="00207354" w:rsidRDefault="00000000">
      <w:pPr>
        <w:pStyle w:val="BodyText"/>
      </w:pPr>
      <w:r>
        <w:t>Step 5: Open mongo shell 4.0 from c:\programfiles\mongoDB\server\bin\mongod.exe</w:t>
      </w:r>
    </w:p>
    <w:p w14:paraId="4CA87268" w14:textId="77777777" w:rsidR="00207354" w:rsidRDefault="00207354">
      <w:pPr>
        <w:pStyle w:val="BodyText"/>
      </w:pPr>
    </w:p>
    <w:p w14:paraId="7539EB4D" w14:textId="77777777" w:rsidR="00207354" w:rsidRDefault="00000000">
      <w:pPr>
        <w:pStyle w:val="BodyText"/>
      </w:pPr>
      <w:r>
        <w:t xml:space="preserve">Step 6: Type the CRUD(CREATE READ UPDATE DELETE) COMMANDS GIVEN IN </w:t>
      </w:r>
    </w:p>
    <w:p w14:paraId="4A04DBEA" w14:textId="77777777" w:rsidR="00207354" w:rsidRDefault="00000000">
      <w:pPr>
        <w:pStyle w:val="BodyText"/>
      </w:pPr>
      <w:r>
        <w:t xml:space="preserve">            TEXT FILE.</w:t>
      </w:r>
    </w:p>
    <w:p w14:paraId="37756C10" w14:textId="77777777" w:rsidR="00207354" w:rsidRDefault="00207354">
      <w:pPr>
        <w:pStyle w:val="BodyText"/>
      </w:pPr>
    </w:p>
    <w:p w14:paraId="2EBF634D" w14:textId="77777777" w:rsidR="00207354" w:rsidRDefault="0000000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7F51515E" w14:textId="77777777" w:rsidR="00207354" w:rsidRDefault="00000000">
      <w:pPr>
        <w:pStyle w:val="BodyText"/>
      </w:pPr>
      <w:r>
        <w:t>db.createCollection("CricketBorad")</w:t>
      </w:r>
    </w:p>
    <w:p w14:paraId="6DAB7F87" w14:textId="77777777" w:rsidR="00207354" w:rsidRDefault="00000000">
      <w:pPr>
        <w:pStyle w:val="BodyText"/>
      </w:pPr>
      <w:r>
        <w:t>{ "ok" : 1 }</w:t>
      </w:r>
    </w:p>
    <w:p w14:paraId="67484BF6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5B970830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C2201E3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4FAF433F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11B3A34D" w14:textId="77777777" w:rsidR="0020735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38C8B87" w14:textId="77777777" w:rsidR="00207354" w:rsidRDefault="00000000">
      <w:pPr>
        <w:pStyle w:val="BodyText"/>
      </w:pPr>
      <w:r>
        <w:t>db.mylab.find({BoardID:"BID01"})</w:t>
      </w:r>
    </w:p>
    <w:p w14:paraId="31D1899E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4E99487E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697ED84C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423CC33C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301AB6A8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BDE070D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5FC1442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1460827C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557A7B41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56D74CE5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1CADD6B1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5412148C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54AB2D4E" w14:textId="77777777" w:rsidR="0020735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5F5D922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0397D85A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7353B6DB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6D9AD84E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6869262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24E90C05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1B7EE699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E6139B2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22EF51C2" w14:textId="77777777" w:rsidR="0020735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52204F20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C885BB0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5632395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5FCEA69B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15DA66A5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6A095B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099C7C2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5353A295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A9113BB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3AAED276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5FCCD76D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5071534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2694AD1A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30C17DE9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A0827B8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5E869AD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702AF5A6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3B1EDF69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2A6D8D99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7DDE0E0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608D75B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C3A79B4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2A5BB859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BBBEC86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136DA161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6FD4D1C3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528029A3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19CA3F8A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7EF44521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C0D056F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1A967CAC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1A398404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2B8A4367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24897DD" w14:textId="77777777" w:rsidR="0020735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65F6E422" w14:textId="77777777" w:rsidR="0020735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B9AC717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0BD495ED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75884D08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90024FE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6597EC21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04A8F40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176634E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4707A981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BFE86D1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3E86C84F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53BF4402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BA0DB3D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5079D30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6025EED0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2A477A21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1325124B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103B739B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53CEC92A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F083184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86065F4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53402AD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17579A2A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16C205A4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2C5F29E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9D6C3FA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F2937D9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B50342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1EECCDF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7DA5B5B2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5938665F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3BC3C53" w14:textId="77777777" w:rsidR="0020735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476338FC" w14:textId="77777777" w:rsidR="0020735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48DE68D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12D2823F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30DB6841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6C3B5662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3B6DE676" w14:textId="77777777" w:rsidR="00207354" w:rsidRDefault="00207354">
      <w:pPr>
        <w:rPr>
          <w:rFonts w:ascii="Times New Roman" w:hAnsi="Times New Roman" w:cs="Times New Roman"/>
          <w:szCs w:val="24"/>
        </w:rPr>
      </w:pPr>
    </w:p>
    <w:p w14:paraId="022F1643" w14:textId="77777777" w:rsidR="00207354" w:rsidRDefault="00000000">
      <w:pPr>
        <w:pStyle w:val="BodyText"/>
        <w:rPr>
          <w:b/>
        </w:rPr>
      </w:pPr>
      <w:r>
        <w:rPr>
          <w:b/>
        </w:rPr>
        <w:t>Result:</w:t>
      </w:r>
    </w:p>
    <w:p w14:paraId="6375B033" w14:textId="77777777" w:rsidR="00207354" w:rsidRDefault="00000000">
      <w:pPr>
        <w:jc w:val="both"/>
      </w:pPr>
      <w:r>
        <w:rPr>
          <w:rFonts w:ascii="Times New Roman" w:hAnsi="Times New Roman" w:cs="Times New Roman"/>
          <w:szCs w:val="24"/>
        </w:rPr>
        <w:lastRenderedPageBreak/>
        <w:t>Thus CRUD using NPM design on MongoDB designing document database and performing CRUD operations like creating, inserting, querying, finding, removing operations are performed.</w:t>
      </w:r>
    </w:p>
    <w:p w14:paraId="34F586A5" w14:textId="77777777" w:rsidR="00207354" w:rsidRDefault="00207354">
      <w:pPr>
        <w:rPr>
          <w:rFonts w:ascii="Times New Roman" w:hAnsi="Times New Roman" w:cs="Times New Roman"/>
          <w:sz w:val="28"/>
          <w:szCs w:val="28"/>
        </w:rPr>
      </w:pPr>
    </w:p>
    <w:sectPr w:rsidR="0020735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E276" w14:textId="77777777" w:rsidR="003C4238" w:rsidRDefault="003C4238">
      <w:pPr>
        <w:spacing w:line="240" w:lineRule="auto"/>
      </w:pPr>
      <w:r>
        <w:separator/>
      </w:r>
    </w:p>
  </w:endnote>
  <w:endnote w:type="continuationSeparator" w:id="0">
    <w:p w14:paraId="619DDC09" w14:textId="77777777" w:rsidR="003C4238" w:rsidRDefault="003C42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69D61" w14:textId="77777777" w:rsidR="0020735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EBF132" wp14:editId="5D90C83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0F389" w14:textId="77777777" w:rsidR="003C4238" w:rsidRDefault="003C4238">
      <w:pPr>
        <w:spacing w:after="0"/>
      </w:pPr>
      <w:r>
        <w:separator/>
      </w:r>
    </w:p>
  </w:footnote>
  <w:footnote w:type="continuationSeparator" w:id="0">
    <w:p w14:paraId="2C612473" w14:textId="77777777" w:rsidR="003C4238" w:rsidRDefault="003C42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90789326">
    <w:abstractNumId w:val="5"/>
  </w:num>
  <w:num w:numId="2" w16cid:durableId="1405564030">
    <w:abstractNumId w:val="3"/>
  </w:num>
  <w:num w:numId="3" w16cid:durableId="537277452">
    <w:abstractNumId w:val="2"/>
  </w:num>
  <w:num w:numId="4" w16cid:durableId="452947909">
    <w:abstractNumId w:val="4"/>
  </w:num>
  <w:num w:numId="5" w16cid:durableId="1447120036">
    <w:abstractNumId w:val="1"/>
  </w:num>
  <w:num w:numId="6" w16cid:durableId="51439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07354"/>
    <w:rsid w:val="00264DE1"/>
    <w:rsid w:val="0029639D"/>
    <w:rsid w:val="002E00A0"/>
    <w:rsid w:val="002E5DD8"/>
    <w:rsid w:val="002E6DF9"/>
    <w:rsid w:val="00326F90"/>
    <w:rsid w:val="00376C1E"/>
    <w:rsid w:val="003C4238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A4592"/>
    <w:rsid w:val="008F496C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6EFA08"/>
  <w14:defaultImageDpi w14:val="300"/>
  <w15:docId w15:val="{ADE9D879-8E44-4ADE-81BB-F094DB29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jastihemanthchowdary16@gmail.com</cp:lastModifiedBy>
  <cp:revision>8</cp:revision>
  <cp:lastPrinted>2025-10-15T00:45:00Z</cp:lastPrinted>
  <dcterms:created xsi:type="dcterms:W3CDTF">2025-10-10T16:05:00Z</dcterms:created>
  <dcterms:modified xsi:type="dcterms:W3CDTF">2025-11-04T11:15:00Z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